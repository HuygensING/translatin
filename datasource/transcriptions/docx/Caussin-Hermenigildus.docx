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58735" w14:textId="77777777" w:rsidR="00F4404A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/front/</w:t>
      </w:r>
    </w:p>
    <w:p w14:paraId="7CBA1A1E" w14:textId="0E5D79C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]</w:t>
      </w:r>
    </w:p>
    <w:p w14:paraId="0A88FC6B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HERMENIGILDVS.</w:t>
      </w:r>
    </w:p>
    <w:p w14:paraId="444850BD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ACTIO ORATORIA.</w:t>
      </w:r>
    </w:p>
    <w:p w14:paraId="254E418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[ii]</w:t>
      </w:r>
    </w:p>
    <w:p w14:paraId="4634638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DA440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[iii]</w:t>
      </w:r>
    </w:p>
    <w:p w14:paraId="6A7167AF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ILLVSTRISSIMO ET REVERENDISSIMO ANTISTITI HENRICO GONDIO,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Cardinali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Radesiensi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Episcopo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Parisiensi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BA390EC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FB7A3C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DVBITAVI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saepè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(Cardinalis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Illustrissime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) quo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telo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potentius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feriret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animos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Eloquentia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soluta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oratione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Magna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certe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versibus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illecebra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quos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hamos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quasdam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veluti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>mentis π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ερόν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ας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veteres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inconcinnè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dixerunt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: Sed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quoque grandis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accurata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regnum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exercet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mentibus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Oratio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Est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Eloquentia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flumen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mentis,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profecto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istis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numerorum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liberiùs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quo minus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affectatae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industriae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mouet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efficacius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 De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[iv] hac re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nuper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dissereret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Petrus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Mathaeus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is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veritatis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historiam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ingenii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luce, et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oratorum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partes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vehementius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propenderet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nostrum,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actione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oratoria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scriptum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prope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verebar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quadrigas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poëticas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pedestri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itinere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committere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suasione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sub tuis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auspiciis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cui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sciebat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ingratum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fuisse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expressit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dubito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quin Rex martyr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commendatione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magnus,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calculo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probatus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fidentius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exire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possit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publicum;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certe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nemo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magno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sensu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pietatis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excipiat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florentissimum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qui in Christi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caussa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duo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rebus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humanis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maxima sunt,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ac regnum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neglexit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impendit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68D3B1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20E5C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[v]</w:t>
      </w:r>
    </w:p>
    <w:p w14:paraId="501AF561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ARGVMENTVM EX SS. GREGORIO ROMANO,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TVROnensi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Baronio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544632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9DA67E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Leuigildi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Regis filius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Ingunde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Sigiberti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Francorum Regis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Catholicis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aggregatus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nouercalibus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dirè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exagitatur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tandemque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aerumnoso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sub ferro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mancipatus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Arrianam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haeresim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constantissimè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respueret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intempestae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noctis silentio, pro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retinenda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fidei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integritate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praebuit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martyr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longè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illustrius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purpura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nobilitatus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A08EDE5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9B0D9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[vi]</w:t>
      </w:r>
    </w:p>
    <w:p w14:paraId="3E63F699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DIVISIO ACTIONIS.</w:t>
      </w:r>
    </w:p>
    <w:p w14:paraId="1BF828A5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PRIMA.</w:t>
      </w:r>
    </w:p>
    <w:p w14:paraId="1A3C0C5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B273F9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Goizuinthae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nouercae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inflammato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prosequebatur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vexatus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statuit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inermem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parenti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sistere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repugnando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salutem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discrimen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adducere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Hoc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Erasistratus Dux,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consiliorum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omnium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socius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acerrimè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dissuadet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Verùm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minor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natu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filius, ad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Legatis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missus,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sancit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foedera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haudreluctantem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proxima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parentis castra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pertrahit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517CF6E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II.</w:t>
      </w:r>
    </w:p>
    <w:p w14:paraId="6D7D7CBC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Dariaces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Hermenifridus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potentes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aulici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Gorzuinthae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administri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opprimendo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deliberant.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Rex, 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tardiùs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veniret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classicum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magnâ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calumniatorum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laetitiâ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: Sed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repente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aduolat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frater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lastRenderedPageBreak/>
        <w:t>consecutus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ad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pedes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aduoluitur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erigit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ingen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[vii]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gaudio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delibutus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squallorem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Regii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cultus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magnificentia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triumphorumque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ornamentis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abstergit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22726F8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III.</w:t>
      </w:r>
    </w:p>
    <w:p w14:paraId="330EB683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Hermenifridus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Dariaces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veteres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cicatrices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rumpunt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suspicacem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Regis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confictis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adulterinis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literis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leuiter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aduersus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incendunt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mora, Rex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accersit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accusat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insectatur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Regiis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vestibus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catenis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constrictum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addicit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carceri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67C7ED5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IIII.</w:t>
      </w:r>
    </w:p>
    <w:p w14:paraId="011A878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apud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Regii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consilii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consessum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catenis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praeclaram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apologiam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sententiis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varia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distractis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Rex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deliberatius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dicit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nisi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religioni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remittat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de medio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tollere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constantissimus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recusaret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carcerem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retruditur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Durias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Comes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indiuiduus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calumniatores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cruenta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palma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exultantes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acerbis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vocibus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insectatur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1CEDB5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V.</w:t>
      </w:r>
    </w:p>
    <w:p w14:paraId="27C1EF34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intempestae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noctis silentio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Tribunum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mittit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vltimam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[viii]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necessitatem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denunciet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Ille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feralis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sententiae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quasi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caelestes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nuncios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excipit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cumque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denegatis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Catholicorum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Episcoporum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alloquiis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Arriani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insinuare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cuperent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dogmata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moribundus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execratur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Tandem post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grauissimos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fratre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Erasistrato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sermones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habitos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ceruicem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carnifici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è vita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excesserat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flammae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Angelorum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chori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eius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innocentiam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testantur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Pateraf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fusus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innocentissimi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feretro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veniam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postulat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acerbissimè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deplorat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602654C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DD34C3" w14:textId="40C8602A" w:rsidR="00F4404A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/main/</w:t>
      </w:r>
    </w:p>
    <w:p w14:paraId="34F4F26C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PERSONAE.</w:t>
      </w:r>
    </w:p>
    <w:p w14:paraId="3404DC9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8F985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  <w:t>Rex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 mart.</w:t>
      </w:r>
      <w:r w:rsidRPr="007A2480">
        <w:rPr>
          <w:rFonts w:ascii="Times New Roman" w:hAnsi="Times New Roman" w:cs="Times New Roman"/>
          <w:sz w:val="24"/>
          <w:szCs w:val="24"/>
        </w:rPr>
        <w:tab/>
        <w:t>Regis filius I.</w:t>
      </w:r>
    </w:p>
    <w:p w14:paraId="54D5569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  <w:t>Filius Regis.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>Erasistratus.</w:t>
      </w:r>
      <w:r w:rsidRPr="007A2480">
        <w:rPr>
          <w:rFonts w:ascii="Times New Roman" w:hAnsi="Times New Roman" w:cs="Times New Roman"/>
          <w:sz w:val="24"/>
          <w:szCs w:val="24"/>
        </w:rPr>
        <w:tab/>
        <w:t>Principes.</w:t>
      </w:r>
    </w:p>
    <w:p w14:paraId="1767D62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Cardaces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  <w:t>Principes.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Durias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58F038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Sophroniscus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Athaulphus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A8689A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Dariaces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  <w:t>Duces.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Gesnericus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65C06C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Hermenifridus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Igerdes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i/>
          <w:sz w:val="24"/>
          <w:szCs w:val="24"/>
        </w:rPr>
        <w:tab/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Magistri</w:t>
      </w:r>
      <w:proofErr w:type="spellEnd"/>
    </w:p>
    <w:p w14:paraId="437C560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Leonidas.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Tribunus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Alaricus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FD6007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59AE5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[1]</w:t>
      </w:r>
    </w:p>
    <w:p w14:paraId="5D81B8C9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PROLOGVS.</w:t>
      </w:r>
    </w:p>
    <w:p w14:paraId="549AE2F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02FA4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INSTINCTVM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exitiale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nonercae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6E490F2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nati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immerito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respersum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sanguine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patrem</w:t>
      </w:r>
      <w:proofErr w:type="spellEnd"/>
    </w:p>
    <w:p w14:paraId="03D700F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Pulpita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nostra sonant. 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certo</w:t>
      </w:r>
      <w:proofErr w:type="spellEnd"/>
    </w:p>
    <w:p w14:paraId="6A4CEDC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Res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euoluis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genitor,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causa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pudicum</w:t>
      </w:r>
      <w:proofErr w:type="spellEnd"/>
    </w:p>
    <w:p w14:paraId="2449DFC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Extrusit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tanto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culmine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rerum?</w:t>
      </w:r>
    </w:p>
    <w:p w14:paraId="411AA6E4" w14:textId="77777777" w:rsidR="009C4746" w:rsidRPr="007A2480" w:rsidRDefault="00F4404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flanos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prima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lanugine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vultus</w:t>
      </w:r>
      <w:proofErr w:type="spellEnd"/>
    </w:p>
    <w:p w14:paraId="36814B4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Induerant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anni: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caudice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trudit</w:t>
      </w:r>
      <w:proofErr w:type="spellEnd"/>
    </w:p>
    <w:p w14:paraId="1930A89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hospes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Titana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salutat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AC0C0F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Veh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misero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incussus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formidine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grando</w:t>
      </w:r>
      <w:proofErr w:type="spellEnd"/>
    </w:p>
    <w:p w14:paraId="4FB76CD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lastRenderedPageBreak/>
        <w:t xml:space="preserve">Purpureum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elisit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caput,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praecerpsit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ouantes</w:t>
      </w:r>
      <w:proofErr w:type="spellEnd"/>
    </w:p>
    <w:p w14:paraId="4AD84FD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Terrae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diuitias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: Talis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mente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ferebat</w:t>
      </w:r>
      <w:proofErr w:type="spellEnd"/>
    </w:p>
    <w:p w14:paraId="677C117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Magnanimus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sacro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maturus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honori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1DB6258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Cum vota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exscindit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mulier,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reuolutáque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pensa</w:t>
      </w:r>
      <w:proofErr w:type="spellEnd"/>
    </w:p>
    <w:p w14:paraId="6FCB2B3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Parcarum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inuertit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surgentem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pondera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dextram</w:t>
      </w:r>
      <w:proofErr w:type="spellEnd"/>
    </w:p>
    <w:p w14:paraId="6047035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[2] Tot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sceptrorum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odiis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acerbo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funere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pressit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F586A1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Sed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impendit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coelestibus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insons</w:t>
      </w:r>
      <w:proofErr w:type="spellEnd"/>
    </w:p>
    <w:p w14:paraId="1DEAB86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Insontem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doctus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pro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religione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pacisci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0B0AB7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CAEDITVR, ET VINCIT SVRGENS PER VVLNERA VIRTVS,</w:t>
      </w:r>
    </w:p>
    <w:p w14:paraId="24AEFDF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AVREVS HIC TRVNCO RAMVS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>DE CAVDICE VERNAT.</w:t>
      </w:r>
    </w:p>
    <w:p w14:paraId="6851279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7F32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[3]</w:t>
      </w:r>
    </w:p>
    <w:p w14:paraId="0AE78386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PRIMA.</w:t>
      </w:r>
    </w:p>
    <w:p w14:paraId="6EAD5E2E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C02F4E3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HERMENIGILDVS</w:t>
      </w:r>
    </w:p>
    <w:p w14:paraId="68796AC6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ERASISTRATVS.</w:t>
      </w:r>
    </w:p>
    <w:p w14:paraId="1502249E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439073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HERMENIGILDVS GOIZVINTAE NOVERCAE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vexatus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negotio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deliberat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109577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CE883" w14:textId="37643134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QVO me in rerum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mearum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articulo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deprehendat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Vides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virorum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suauissime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eò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adegit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atrocitas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[4]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caedendum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sit,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moriendum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quorum alterum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crudelitatis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alterum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calamitatis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veniat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sanè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genitor mihi semper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iniquor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humanitas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postulabat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veniat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quicquid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dedit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ipse sanguinis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maleuolorum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meorum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artibus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exulceratus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hauriat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Testor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sancta Pietas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militum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fide ac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robore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praesidii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constitutum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vellem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decertare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vim.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vltima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necessitas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casibus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extundit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repellendam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iniuriam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exerete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; sed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hoc Deus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sinat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tetrum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sol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oculis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collustrat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omnia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videat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moriar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inermis,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purus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illibatus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optimae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conscientiae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gloriam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ad manes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vsque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cinerésque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transfundim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Vide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inuenum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amantissime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parentem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adeamus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emollierimus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salutem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sin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odia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valuerint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mortem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cruciatibus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exsoluat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assequamur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320CE97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2715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[5]</w:t>
      </w:r>
    </w:p>
    <w:p w14:paraId="7EE3D5F2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ERASISTRATVS.</w:t>
      </w:r>
    </w:p>
    <w:p w14:paraId="0593AB1D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Comes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dissuadet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paterno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furori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nouercae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instigato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committat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D18374D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E4E8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TVAE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voces (Princeps omnium optime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stimulis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adeò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pectus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effodiunt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modo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deliberandi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facultatem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loquendi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facilitatem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Verum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his rerum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acerbitatibus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pestifera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calumniâ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indigniùs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exagitari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vigilantius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consulendum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diù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reflantibus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ventis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hospitali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portu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conquiescat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0E85F4C" w14:textId="34BA692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agedum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consulamus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D9CCBFD" w14:textId="54610CB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praesidiis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exarmare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[6]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quale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Hîc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salus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appello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fateor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conscientia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rumores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contemnere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hostium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praetendere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lastRenderedPageBreak/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mores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depingis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laqueos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coniicias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ratio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expediendae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deploratis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34A7988" w14:textId="04C13CA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>Quomodo?</w:t>
      </w:r>
    </w:p>
    <w:p w14:paraId="0B254155" w14:textId="25A0FCF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Tu scilicet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hominem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ingenio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insolentem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victoriis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natura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turbulentum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fac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fac sui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memorem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sanguinis,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vlceratum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perpetuis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instigant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taedis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tempore communis natura maleficio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reclamaret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tumultus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compressa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conticesceret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F481526" w14:textId="4B78468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[7]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>Qua ratione?</w:t>
      </w:r>
    </w:p>
    <w:p w14:paraId="7B602047" w14:textId="31A40D0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veneficum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parricidam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patriae,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bustum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bonorum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omnino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apud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depingunt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petulantissimis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iniuriosi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occupatae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locum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Quos ad vim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infringendam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ad vitae praesidium,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perfugium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fidissimos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comparasti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hos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perniciem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patriae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vastitatem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instructos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clamat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ardens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libidine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aestu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febrique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intemperantis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ex asse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profundendum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1C33CF4" w14:textId="35D7F68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conciliatus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A062B8B" w14:textId="775AF66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Deus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immortalis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ornamentis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extrusum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aedibus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inopem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afflictum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vagum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persequitur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 con[8]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iurato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perniciem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toto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elementorum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manes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peteres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insaturabili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prosequetur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tot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angustias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coniecto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fugitiuaeque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venatorum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perniciem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incubuerit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salebrasque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flexuosas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expediant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gelidis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circunfusae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tantisper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defatigatione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conquiescant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aula,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solitudo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infelicium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commune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perfugium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occurrit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furor,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minaces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gladii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intenduntur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latronum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debitae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secures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soboli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formidandae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9C1313D" w14:textId="20EE930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at fiducia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patientia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mitescet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8ABE6A" w14:textId="3E70C10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inermem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vitae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credulam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[9]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immitium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belluarum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latibulis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Leonum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Tigriumque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perfidiae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committas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CB7A666" w14:textId="4933548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pugnandum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3C77723E" w14:textId="52176E1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Enimuero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pugnandum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constitutam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immanitas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is ego sum, qui nefas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probem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parricidium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magna vis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fateor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sanguinis,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macula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concepta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corpore manat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inexpiabili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sacrilegio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irretitam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dementia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confundit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Non hoc ago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circunstant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vendices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naturae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ignorant, vim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ciuilium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subeunda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boni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[10]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Sed omen Deus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auertar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vis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stipat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apparatae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copiae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illibatae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pecuniae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boni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socii, amici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commeatus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profluentes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castra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oppidò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munita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modo sit is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victor,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scelerumque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triumphator animus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proximam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video.</w:t>
      </w:r>
    </w:p>
    <w:p w14:paraId="4D66908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3B3B4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DVRIAS HERMENIGILDVS LEGATI</w:t>
      </w:r>
    </w:p>
    <w:p w14:paraId="58D1FBB9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B2C173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lastRenderedPageBreak/>
        <w:t>Afferuntur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castra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repentino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aduentu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6B4191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2752C" w14:textId="7E398C57" w:rsidR="009C4746" w:rsidRPr="007A2480" w:rsidRDefault="00A423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RECAREDVS frater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princeps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illustrissime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legatus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venit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castra,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petitque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conspectum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admitti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8C5E437" w14:textId="16AADF5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nuncios, fac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securè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ingrediatur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AD0D38A" w14:textId="1C82A14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@Dvr.=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praenuntios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85052DD" w14:textId="5644962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[11]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@Legatvs.=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Princeps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Illustrissime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proximus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interim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oliuis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nuntii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exoratores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C87BA54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Reuerere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(princeps optime)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reuerere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frondem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tranquillitati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consecrari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E0424BE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Reuerere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afflictae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turpis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necessitas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officiosa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pietas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immisit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Reuerere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Litas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maiestatis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eximiae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virgines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sempiterni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tribunal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peruigiles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sedent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arrogantis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fastu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contempserunt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seuerissimè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puniunt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0029386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princeps optime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aspectu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gemitus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suspiria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turbines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belli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gens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conflictatur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fulgura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repentè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lachrymarum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imbres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liquescerent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mitissimo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pectori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pa[12]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subsidium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ad terrorem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ciuium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oportuerat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quid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circuitum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gloriam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manu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Via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imperium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audis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oleis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strata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miserabilium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ciuium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strages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conscendere</w:t>
      </w:r>
      <w:proofErr w:type="spellEnd"/>
    </w:p>
    <w:p w14:paraId="7DE230F3" w14:textId="45A977F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semper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amatorem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habuistis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Duces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autem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authorem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habebitis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 meus?</w:t>
      </w:r>
    </w:p>
    <w:p w14:paraId="697CE019" w14:textId="741CD5A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6AE1697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A59432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RECAREDVS FRATER HERMENIGILDI.</w:t>
      </w:r>
    </w:p>
    <w:p w14:paraId="5E330706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A1483F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persuadet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45D7546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68D6D9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ANTEQVAM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legationis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ratio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postulat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scire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1070331" w14:textId="5F9D25B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Frater sum,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frater sum, accede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complectere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ô 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 ô frater.</w:t>
      </w:r>
    </w:p>
    <w:p w14:paraId="35127021" w14:textId="14CB07A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[13]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castra olim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spoliis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moesta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lugentia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cladibus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ingemiscere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hic frater in proximo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vterque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infestus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incurrit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vtriusque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exercitus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corpore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occludam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F64693F" w14:textId="56A6988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A2665C2" w14:textId="44AE055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>Frater (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nomen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amittes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perniciem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adegere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aequitatem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tui,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eximiam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similem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maluisses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exaggeratae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virtutis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indolem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infuscare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Tandem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confligemus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tandem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exerentur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meditatum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erumpent?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ipsum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antequam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abdat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Oceanum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germani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sanguinis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maculas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concipiet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E1AB571" w14:textId="021504E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[14]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Disertior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orator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vellem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interturbet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1AF9474" w14:textId="1D0C1C6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Frater,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moliris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patria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oppugnas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temporum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fuligine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deformata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immortali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salute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saepius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obtulit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obtestatur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diripias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lastRenderedPageBreak/>
        <w:t>spiritum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refundi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oportebat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inauditum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euersae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parentis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desolatis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cineribus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gloriam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trophaeorum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constituas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7DF0F45" w14:textId="38A1441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Absit à me frater, absit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59777A" w14:textId="44343DC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Frater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insequeris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belli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laboribus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impigrum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animosum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victoriis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quale tandem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futurum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praemium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me! iterum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exclamare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cogor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exhorresco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[15]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6A4939A4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  <w:t xml:space="preserve">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occidentem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patriae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rerum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culmine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deiicies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genitoris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proculcatum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cadauer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imperii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gubernacula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transcendes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fortasse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proteruus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insolens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lixa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cruentas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interfecti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praefixas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ostentet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terrisque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erubescendum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alia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suppetant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fortitudinis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insignia,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annales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inscribas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6353CDF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  <w:t xml:space="preserve">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communem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dextram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miserere.</w:t>
      </w:r>
    </w:p>
    <w:p w14:paraId="136CE6E5" w14:textId="0D39C6B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Surge mi frater, surge,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53E2954A" w14:textId="708EC65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Flecte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iracundiam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proiectus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incumbere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haec ca[16]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penetraui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simultatem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eluat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jacentem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inclinatam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pristinum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omnium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oderant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consopitae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inimicitiae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fomite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praefocata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conciliatae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voluntates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omnes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quotquot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mortales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castra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syderis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praestolantur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ocyus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mecum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amplexum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inuola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iracundia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omnibus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succidaneam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accipe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quicquid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patriae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6861744" w14:textId="24BD4DD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vrges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Dei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vindicem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testor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alieno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sunt ad vim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inferendam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composita; sed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infringenda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facilitatem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parentis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consopita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[17]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sola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munitus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imbelles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offero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statim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1376E4F" w14:textId="2036275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sim augur,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verborum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lenocinia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serenitatem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suspecta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omnia. Ad summum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nouercae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male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creditur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68FA809" w14:textId="5D930D5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Noli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quidpiam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sinistrum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suspicari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ingenuus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frater.</w:t>
      </w:r>
    </w:p>
    <w:p w14:paraId="602E4B37" w14:textId="3F88FF9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@Erasist.=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probari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desiderari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B087709" w14:textId="37C14D2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@Dvr.=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dextram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Princeps,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obsecro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discriminis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ECB905A" w14:textId="75991EA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excruciatis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alieno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extingui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timiditate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26D9EB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6FB4E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[18]</w:t>
      </w:r>
    </w:p>
    <w:p w14:paraId="727B6ECF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Alaricus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praemittitur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Rege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excipiat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456EF31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2E52C" w14:textId="25A1997F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@Alaricvs.=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NVNQVAM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Solem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placidiorem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hodierno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illuxisse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Princeps,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propera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dici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potest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quanta fit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castris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aduentus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expectatio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3BE8F91" w14:textId="4E693ABF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Ain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pater meus?</w:t>
      </w:r>
    </w:p>
    <w:p w14:paraId="50968B8F" w14:textId="6BDDCFD3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@Alar.=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Prope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laetus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alacer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spei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plenus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expectat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A74DDA4" w14:textId="294A8DB3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aiunt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Duces,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milites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?</w:t>
      </w:r>
    </w:p>
    <w:p w14:paraId="3067BD9D" w14:textId="7DA3925F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@Alar.=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Mirus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fauor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plerique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sparso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cui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aduentus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rumore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gladios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hastas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coronarunt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6E1EC21" w14:textId="00F2D32A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Sunt inter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Hermenifridus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Dariaces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42C7B63" w14:textId="5488D3AC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@Alar.=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Non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9867727" w14:textId="3D3A7C0A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@Dvr.=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Et hoc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timendum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66960C7A" w14:textId="3684F433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5698115" w14:textId="06D08D67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@Alaric.=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Deus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immortalis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pax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aiunt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Nouercam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crebros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nuncios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mittere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[19] linguae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flabello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totum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negotium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acerbe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ventilare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B89D785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E01CD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CALVMNIAE DETESTATIO.</w:t>
      </w:r>
    </w:p>
    <w:p w14:paraId="6437F24F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579C9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NVSQVAM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visceribus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Colchis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inhospita</w:t>
      </w:r>
      <w:proofErr w:type="spellEnd"/>
    </w:p>
    <w:p w14:paraId="291E0E5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crudele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tulit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virus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abditis</w:t>
      </w:r>
      <w:proofErr w:type="spellEnd"/>
    </w:p>
    <w:p w14:paraId="0117F04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Quam lingua,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anguiferi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portio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Cerberi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0E6985C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exitiis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ferox.</w:t>
      </w:r>
    </w:p>
    <w:p w14:paraId="013DB65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Haec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mittit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iaculans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spicula, spicula,</w:t>
      </w:r>
    </w:p>
    <w:p w14:paraId="378878B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Nessus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sanguine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proluit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098CC00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Huic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volans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latus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applicat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7B0375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par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exequitur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nefas.</w:t>
      </w:r>
    </w:p>
    <w:p w14:paraId="3E48F50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O proles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Erebi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luctifici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Parens</w:t>
      </w:r>
      <w:proofErr w:type="spellEnd"/>
    </w:p>
    <w:p w14:paraId="0FECEC5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nutrix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tacitis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volas</w:t>
      </w:r>
    </w:p>
    <w:p w14:paraId="0F3323B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Pennis per nebulas,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inficis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fugas</w:t>
      </w:r>
      <w:proofErr w:type="spellEnd"/>
    </w:p>
    <w:p w14:paraId="37EEDF9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Monstris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attonitum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Diem.</w:t>
      </w:r>
    </w:p>
    <w:p w14:paraId="6204FDE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Tu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quacunque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gradum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mobilis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imprimis,</w:t>
      </w:r>
    </w:p>
    <w:p w14:paraId="748D2A0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Semper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liuor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edax, et rabies malae</w:t>
      </w:r>
    </w:p>
    <w:p w14:paraId="6693628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Mentis,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praecipites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</w:p>
    <w:p w14:paraId="3F38CB0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Densis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agminibus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ruunt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D0FB6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[20]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Túm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serrata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pectine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dentium</w:t>
      </w:r>
      <w:proofErr w:type="spellEnd"/>
    </w:p>
    <w:p w14:paraId="6C4837B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Consurgit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series,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inamabilem</w:t>
      </w:r>
      <w:proofErr w:type="spellEnd"/>
    </w:p>
    <w:p w14:paraId="298E36E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Morsu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continuo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pertinax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4FDD35F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stragibus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incubat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46C8D8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vestibulis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ardua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sanctitas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037EB92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Non regalis apex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summouet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improbâ</w:t>
      </w:r>
      <w:proofErr w:type="spellEnd"/>
    </w:p>
    <w:p w14:paraId="2F92EFA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semineces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ingluuie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voras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3300C09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cassa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tumulos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EEA5D4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Nunc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mulier tot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capax,</w:t>
      </w:r>
    </w:p>
    <w:p w14:paraId="4008DAC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seruile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nefas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sollicitat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EBF20A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Priuignum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exagitat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liuida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innocens</w:t>
      </w:r>
      <w:proofErr w:type="spellEnd"/>
    </w:p>
    <w:p w14:paraId="7553636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Caco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petit caput.</w:t>
      </w:r>
    </w:p>
    <w:p w14:paraId="1B1958F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Arbiter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venerande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cuius</w:t>
      </w:r>
      <w:proofErr w:type="spellEnd"/>
    </w:p>
    <w:p w14:paraId="36778B0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excussum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pauet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aula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231E1A7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nulla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satiata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clade</w:t>
      </w:r>
    </w:p>
    <w:p w14:paraId="54EAD9B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Aestuat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0AE428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tandem miserere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483C009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Conde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flammatas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pharetra sagittas,</w:t>
      </w:r>
    </w:p>
    <w:p w14:paraId="40EFE49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Aureo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grauidam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E20799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Discute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nubem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EE5C42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Thura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dabimus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sabaea</w:t>
      </w:r>
      <w:proofErr w:type="spellEnd"/>
    </w:p>
    <w:p w14:paraId="5FA25F9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Compotes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voti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casta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virgo</w:t>
      </w:r>
      <w:proofErr w:type="spellEnd"/>
    </w:p>
    <w:p w14:paraId="7339D46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laeuis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feriet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canoro</w:t>
      </w:r>
      <w:proofErr w:type="spellEnd"/>
    </w:p>
    <w:p w14:paraId="0C968E9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Aethera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versu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6E93DF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FA803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[21]</w:t>
      </w:r>
    </w:p>
    <w:p w14:paraId="7115E897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II.</w:t>
      </w:r>
    </w:p>
    <w:p w14:paraId="7088D98C" w14:textId="77777777" w:rsidR="009C4746" w:rsidRPr="007A2480" w:rsidRDefault="009C4746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D0EB0E4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DARIACES ET HERMENIFRIDVS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GOIZuinthae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administri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opprimendo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deliberant.</w:t>
      </w:r>
    </w:p>
    <w:p w14:paraId="47A4FD5C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886CB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QVID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hoc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sinistri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rebus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placidè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fluentibus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illeuisse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audio?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internuncium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mucro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cessant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langore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socordia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fregimus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restitas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anime? deses anime, quid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fluctuas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?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Regnantem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expectas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inhaerentem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durum,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arrogantem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imperiosum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Domino vel bono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opus,</w:t>
      </w:r>
      <w:r w:rsidRPr="007A2480">
        <w:rPr>
          <w:rFonts w:ascii="Times New Roman" w:hAnsi="Times New Roman" w:cs="Times New Roman"/>
          <w:sz w:val="24"/>
          <w:szCs w:val="24"/>
        </w:rPr>
        <w:t xml:space="preserve"> [22] Eat qua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semel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furor.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</w:t>
      </w:r>
      <w:r w:rsidRPr="007A2480">
        <w:rPr>
          <w:rFonts w:ascii="Times New Roman" w:hAnsi="Times New Roman" w:cs="Times New Roman"/>
          <w:i/>
          <w:sz w:val="24"/>
          <w:szCs w:val="24"/>
        </w:rPr>
        <w:t>amdiu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vires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collegit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minimis, 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titubet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maximis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nondum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toto animo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perfeci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sim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pessimus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Relinquenda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tyrocinia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palmari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adolescentis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insaniendum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video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Achatem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opportune,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Hermenifride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triumphantem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977E174" w14:textId="2E23731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visceribus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infixus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dolor,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lymphatam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rapit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inuertit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Redibit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spoliis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ferox,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insolens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aestuosa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blandientis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abreptus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impotentia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praecipitantem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impellere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frustra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exhaustos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male consultum est.</w:t>
      </w:r>
    </w:p>
    <w:p w14:paraId="4710F276" w14:textId="4901F7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Censes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exhaustos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tantillo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apparo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032721B" w14:textId="2B0AC88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[23]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Dariaces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clypeum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sumimus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vulnera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putásne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triumphanti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fascinus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nocebit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A505C76" w14:textId="512AC8D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Sine me, sine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nihil tam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fortuna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constituit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adrepant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inuidiae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cuniculi</w:t>
      </w:r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sederit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Phraotis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Cyaxaris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cumulum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diruam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7F7EF03" w14:textId="5A0787B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possumus,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saniora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referamus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D991F41" w14:textId="37C7976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Ignaue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dixisti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medio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cursu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relinquemus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5650E04C" w14:textId="7DE30B7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77B99BB9" w14:textId="4B00BD5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At ego 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nocens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697F96D" w14:textId="0E692CA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irritos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arcus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intendisti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F488FC2" w14:textId="603AB12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Postrema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luculenta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DBFD20F" w14:textId="02B0D72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pudor?</w:t>
      </w:r>
    </w:p>
    <w:p w14:paraId="12EA2EFE" w14:textId="187E7F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impudentem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[24]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ablega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verecundiam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video, qua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ignis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inceperit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affundamus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oleum.</w:t>
      </w:r>
    </w:p>
    <w:p w14:paraId="3D1979D3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636C4C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LEVIGILDVS REX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tardius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redirent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legati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iubet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classicum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Sophron Princeps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maturè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dissuadet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23E4E8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6EC8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QVANTVS sit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incendiorum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fomes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genuisse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damnis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infoecundam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foecunditatem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dii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immortales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id solum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fecerunt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insidiantis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deuenit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assuetae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exterorum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triumphis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respergendae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hic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degener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fugam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explicet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cruentis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exuuiis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sui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sacrilegii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trophaeum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erigat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omen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auertat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[25]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intelligat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dextram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minus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debellandis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frangendis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ciuilium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discordiarum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exercitatam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resciat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satellitio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vltricem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Nemesim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consceleratorum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pectoribus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iustitiae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defigat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meus,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execrandus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proluserit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intinctam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latus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immergat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castris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expediantur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dent signum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aeneatores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immergendus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necessario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scalpellus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vlceri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Crudelem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aiunt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medicum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intemperans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aeger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Duces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videte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expediti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quamprimum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aduersariorum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inuolemus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0BDCBD1" w14:textId="1B4486DE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@Hermenif.=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Faciemus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ô Rex,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aiunt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hostium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moueri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signa,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Recaredum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infecta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redire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restat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tota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disceptetur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C40EEA9" w14:textId="1E969C2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[26]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frangenda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contumacia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210AC27" w14:textId="53E92B10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Ite et rem pro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vestra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prudentia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curate.</w:t>
      </w:r>
    </w:p>
    <w:p w14:paraId="24A9173B" w14:textId="0F65E5C9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@Princeps II.=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Recte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imperasti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omnis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mora sed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maxime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in hoc rerum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discrimine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odiosa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occupandum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tolerandum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proimde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antequam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adoriantur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perrumpendum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castra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censeo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5ECFBB8" w14:textId="030B385F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@Princi.=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Tui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arbitrii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iubere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quaecumque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salutaria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duxeris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>nobis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autem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sufficit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obsequii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gloria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Verum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audis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nihil in re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tanta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praecipiti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animo faciendum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censeo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>Omnis mora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inquit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Cardaces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odiosa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sed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profecto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facit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sapientiam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aduerso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importunus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satelles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iracundia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praecipitare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mauult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negotia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quàm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descendere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simile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visum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vbinam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gentium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auditum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? missus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adolescens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tantae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internuncius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vita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continetur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Redit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hora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fortè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tardiùs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castra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[27]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ctabas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(ego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viuere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valere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existimo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cani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classicum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conclamatum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fuerit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repentino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hostium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tumultu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obruatur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 Sed (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opinor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) hic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adolescens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laeti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nuntiat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vultu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praefert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quandam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hilaritatem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F8167A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7373FF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IGERDES, REX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Leuigildo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afferuntur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Recaredi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reditu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aduentu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235EC2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B1914C" w14:textId="65CDBB67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@Levigild.=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AGE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adolescens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ocyus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nuncias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C1FF77D" w14:textId="02DD533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@Igerdes.=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castra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praecinctus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ipso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comitatu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16638F2" w14:textId="4F9C15A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9A38125" w14:textId="124C694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ipse his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09E2B20" w14:textId="207B0A7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sinistri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dictitabant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signa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[28]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commoueri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2EE95DCB" w14:textId="041401E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dixerint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alii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affirmo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opinor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9BFEF31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>SOPH.</w:t>
      </w:r>
      <w:r w:rsidRPr="007A2480">
        <w:rPr>
          <w:rFonts w:ascii="Times New Roman" w:hAnsi="Times New Roman" w:cs="Times New Roman"/>
          <w:sz w:val="24"/>
          <w:szCs w:val="24"/>
        </w:rPr>
        <w:t xml:space="preserve"> Deus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immortalis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mora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remedium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felicissimus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populo dies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illucescet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347F85A" w14:textId="36333C5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Fac cito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complexum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B0F6E75" w14:textId="1F85F88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A0D6F91" w14:textId="735B3BF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De hoc alias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mandatum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cura.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Leuig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Fili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affers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cito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07E118C" w14:textId="766F3CA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nuncios mi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sinistra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disseminauit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alienatus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castra,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amplexus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inuolat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F741C13" w14:textId="43C2B83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Praetexis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fortasse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speciosum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titulum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[29]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fraterni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abundantia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fingis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dissimulas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per Deum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immortalem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excepit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465D441" w14:textId="58C3E89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Pater nihil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affingo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plenam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cumulatam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laudem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Vidi his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aegrum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corpore et animo,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squallore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obrutum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quantum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immutatum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constanti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ferebat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incendia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querebatur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dolebat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maleuolorum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beneuolentia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distractum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coeperat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inimicorum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trucidandum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obiiceret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durius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consulere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internuncium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complexus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illachimauit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haesimus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conspectu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mutuis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amplexibus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impliciti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mutuis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iucundum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plane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bellum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antea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spirabant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[30] Nunc autem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intelligas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inermis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conspectum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iubensne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admitti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218C82CE" w14:textId="6D3539C8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Volo,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iubeo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concupisco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vim sanguinis!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blandum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amabile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nomen!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Ego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parens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sexagenarius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disco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ferox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hostilis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animus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pietatis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nomen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tanquam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fluctus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scopulum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allisus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euanuit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682CD5D" w14:textId="63B41000" w:rsidR="009C4746" w:rsidRPr="007A2480" w:rsidRDefault="007A248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En pater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requiris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30D28E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E7D228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HERMENIGILDVS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paternis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pedibus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aduolutus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A761C0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1D2A2E" w14:textId="1D8FEBE8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ADSVM pater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optimè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tuus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quemcunque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exitum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tulerit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semper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Paterna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domo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expulsus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artibus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clementiam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caput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innocentis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armarunt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sine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foco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sine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orbis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terrarum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exul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viuo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Ante mortem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pene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vi[31]nis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exemptus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inter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saxa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solitudines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precarium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spiritum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duco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feris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miserandus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iras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expleuimus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qui me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insaturabili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prosequutur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et tam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feralibus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eorum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sacris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deuota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sum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victima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en pater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inermes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manus tendo,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iactatae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solatium,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pedes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cecidisse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tuis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genibus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vltimos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commisisse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anhelitus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innocentiam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quam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ferro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vltra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tueri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nolui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cruoris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mei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riuo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depinxisse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9E7FC0E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>PRI. II.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(ô rex)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magnanimo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leoni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abiecisse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BD7AA8" w14:textId="5A37D28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67174324" w14:textId="7F18BE3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>O Pater!</w:t>
      </w:r>
    </w:p>
    <w:p w14:paraId="02779A31" w14:textId="169ED19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remoue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brachiis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parentis collum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implica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16302AC" w14:textId="4CD71D3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@Hermenig.=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Nate!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0E6A5529" w14:textId="5368387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>O Pater.</w:t>
      </w:r>
    </w:p>
    <w:p w14:paraId="2051B3C1" w14:textId="1C624A6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procellis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sinistra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impositum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au[32]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fiducia omnes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simultates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radicitus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extraxisti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laudo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969ACE1" w14:textId="78B1159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Possum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omni ratione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affirmare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 tot et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crebras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procellas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aestuaret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vitae desiderium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excruciabat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terrebat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mortis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dolebat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mortui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perfidiae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macula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imponeretur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id tantum hic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secessus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arreptus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flagranti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subduceret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integritatem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temporis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aequitas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efferret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Quamobrem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molliores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inermis,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plenus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fiduciae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61A35A9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>LEVI.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integritatem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ago,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luculento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beneficio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cumularunt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squallorem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absterge, regales,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cultus assume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afferte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ocyus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[33]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magnificis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pictas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6899367" w14:textId="21F77C9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antequam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squallorem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commendo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fugam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miserrimam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consecuti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beneuolentia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6E88553" w14:textId="501F935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 factum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laudo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infelicis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domini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casibus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indoluerunt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sequuti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sunt. Bene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abunde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fortunatissimus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regno dies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illuxit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regales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epulas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14F8FC1" w14:textId="2B0FD89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vides, omnia;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ciuium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trepudiantium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choros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obuiam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procedere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:</w:t>
      </w:r>
    </w:p>
    <w:p w14:paraId="344AA758" w14:textId="64585CE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>Mare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mortuum.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Senem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amatorem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Nouercam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blandientem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F02B8B5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74B42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[34]</w:t>
      </w:r>
    </w:p>
    <w:p w14:paraId="162FD8B8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PROSPHONETICON.</w:t>
      </w:r>
    </w:p>
    <w:p w14:paraId="4499C630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54F3E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Princeps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Sydere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purior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aureo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et</w:t>
      </w:r>
    </w:p>
    <w:p w14:paraId="081CF3C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Phoebo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formosior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imberbi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9C0E87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Optata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gaudia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defer</w:t>
      </w:r>
    </w:p>
    <w:p w14:paraId="58A4036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Regum soboles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722D01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Pressas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galea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fulgente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comas</w:t>
      </w:r>
    </w:p>
    <w:p w14:paraId="7D960E7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Phoebi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fronde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serena,</w:t>
      </w:r>
    </w:p>
    <w:p w14:paraId="00B60510" w14:textId="77777777" w:rsidR="009C4746" w:rsidRPr="007A2480" w:rsidRDefault="00F4404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Sudata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Chalybs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pondere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membra</w:t>
      </w:r>
    </w:p>
    <w:p w14:paraId="61ECE6D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Nesciat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ostrum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suscipe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foelix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860B08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Felix Princeps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060277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lumina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pallent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3D701E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marcent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lilia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A71F16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dulce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micant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paestana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rosis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00471CD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vina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placent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dulcia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Baccho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32A39E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Residi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torpet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Minius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vnda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45FC059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Lutulenta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Tagus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polluit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06E922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CEA7D8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At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redditus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2ADF3C8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Reddis princeps dulce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serenum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120CFC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Solis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melius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lumina fulgent,</w:t>
      </w:r>
    </w:p>
    <w:p w14:paraId="72CF872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Candent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lilia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pulchrius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agris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1E8144D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[35]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Paestosque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rosis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purior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603B3CE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vina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placent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volucres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rotat</w:t>
      </w:r>
      <w:proofErr w:type="spellEnd"/>
    </w:p>
    <w:p w14:paraId="5B9D593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Minius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vndas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Tagus ipse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suo</w:t>
      </w:r>
      <w:proofErr w:type="spellEnd"/>
    </w:p>
    <w:p w14:paraId="3E747C4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luxurians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mergitur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5CFAB5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Dilecte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AEC3D3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flore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aureolo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33F5F579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virgo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digna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maritae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DD6F22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senio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mixta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3A14C22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Sonat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arguto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carmina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plectro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968E89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Dilecte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8AF0ECA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D74ED9" w14:textId="642C528D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vestra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ingratum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vlla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dies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visura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34F8B127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B0E23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[36]</w:t>
      </w:r>
    </w:p>
    <w:p w14:paraId="73E3F30F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III.</w:t>
      </w:r>
    </w:p>
    <w:p w14:paraId="0AF0696F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40978D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ALARICVS NARRAT AVLAE TOTIVS HILARITATEM,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tacitas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calumniatorum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insidias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A6E1F8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BB8FA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QVID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hîc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celebrantur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epulae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apparatissimis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affluentius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extersit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omnes,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maculas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animo,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defixus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audit,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demiratur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interim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cuniculos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arcana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Dariacis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Hermenifridi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eruptura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serenitatem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extimesco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F83A456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  <w:t xml:space="preserve">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adsunt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veteratores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expiscabor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alant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8442B7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4653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[37]</w:t>
      </w:r>
    </w:p>
    <w:p w14:paraId="2CEC1240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HERMENIFRIDVS DARIACES POTENTES AVLICI, CALVMNIATORES HERMENIGILDI.</w:t>
      </w:r>
    </w:p>
    <w:p w14:paraId="7784F34B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276807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Eius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extimescunt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nouas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calumnias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meditantur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72BA87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EA45B4" w14:textId="11BA4910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Iactatur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vides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nauigium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nostrum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mediis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fluctibus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praeferoci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tempestate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impotentis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foeminae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studiis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seruiliùs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obsequimur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adorti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hoc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fortunae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fastigio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positum,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vnde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iaculari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fulmen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possit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Nunc autem 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consiliorum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nostrorum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tam solers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machinatio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aduersus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innocentiam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profuerit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intelligimus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perplexo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expediuit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rediit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colloquium,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amplexum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regias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epulas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laetam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florentem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pristini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dignitatem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admissus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est. 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? omnium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calumniarum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aculeos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extriuit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luculentum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suae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reliquit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testimonium.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restat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foelicis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[38]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opprimendo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molitionis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periculum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nostra capita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retorqueatur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nisi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fortasse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rebus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turbulentis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Deum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elicias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è machina, qui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tantam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malorum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vim à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nostris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ceruicibus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amoliatur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680E2E1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  <w:t xml:space="preserve">Animo tantum praesenti opus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condat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nodus,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peruideo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à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superisne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fauentibus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explicatissimè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dissoluetur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Goisuintha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communicaui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afflictatur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mulieris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impotens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animus,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antea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visceribus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mersus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recrudescit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dolor,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statuit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omnino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perimere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socios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administros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obtestatur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obsecrat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dolos omnes,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machinationes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euoluamus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placent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longe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accersitae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pertinacibus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fucatae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quaerimus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veritas.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Romanus,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adolescentis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negaturus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hac fiat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[39]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commodus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locus</w:t>
      </w:r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Adulterinas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literas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incitari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obsecrari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confingimùs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vim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creduli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suspicacis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facile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perstringent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98CBF6F" w14:textId="16C8B63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Proinde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adeundus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exulcerato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fortasse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suspicionis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haerent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reliquiae sed ecce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opportunè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communibus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auspiciis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geremus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798DC2B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432519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LEVIGILDVS AVDIT CALVMNLATORES.</w:t>
      </w:r>
    </w:p>
    <w:p w14:paraId="70F33B3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33DF63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QVID tam sera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gratuitio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vniuersam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laetitia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70D9F2C" w14:textId="664ACB9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Gratulatio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relinquenda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Rex;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ereptum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cupiunt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Nobis autem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[40]citate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moestitiam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squallorem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0A03C65" w14:textId="3A39907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Bona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verba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quaerimoniae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E39A743" w14:textId="4316A71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4D29480" w14:textId="40F51B3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>Quomodo?</w:t>
      </w:r>
    </w:p>
    <w:p w14:paraId="0D97C05B" w14:textId="55894EE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@Dariaces.=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postrema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genius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malitiam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telamque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improbissimorum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praescindat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1BB0BF9" w14:textId="5DFA6B1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Male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ominamini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serenitas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FC709AD" w14:textId="4F246C0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timeremus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 latera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vibrantem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caueat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21CB10DC" w14:textId="6AF7489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Quorsum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65287B1" w14:textId="3AB25D1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@Dari.=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Hei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calamitoso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permitte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sollicitos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vita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continetur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72C3485" w14:textId="58493BB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Si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alit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con[41]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enarrate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5E79407" w14:textId="238667C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verbo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Romanus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sacramento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irretitus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026B5DA" w14:textId="49C5396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r w:rsidRPr="007A2480">
        <w:rPr>
          <w:rFonts w:ascii="Times New Roman" w:hAnsi="Times New Roman" w:cs="Times New Roman"/>
          <w:sz w:val="24"/>
          <w:szCs w:val="24"/>
        </w:rPr>
        <w:t>Latinus est.</w:t>
      </w:r>
    </w:p>
    <w:p w14:paraId="681B0F7C" w14:textId="2FC44CD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r w:rsidRPr="007A2480">
        <w:rPr>
          <w:rFonts w:ascii="Times New Roman" w:hAnsi="Times New Roman" w:cs="Times New Roman"/>
          <w:sz w:val="24"/>
          <w:szCs w:val="24"/>
        </w:rPr>
        <w:t>Est.</w:t>
      </w:r>
    </w:p>
    <w:p w14:paraId="712DF717" w14:textId="3A7D1DF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Romanorum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ceremoniis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initiatus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B6D1CED" w14:textId="074BBF2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@Dari.=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Ita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caetera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facilè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venire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quorum sola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recordatio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confundit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3FB7567" w14:textId="51DDD6D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0D3F14C" w14:textId="7FBD036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@Dari.=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exhorresco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licitantur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minus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prosperè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cessisse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ad dolos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confugiunt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conciliatum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fingat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familiaritatem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immergat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tandemque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commodum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litteris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intercepimus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scriptum. Quid ad haec?</w:t>
      </w:r>
    </w:p>
    <w:p w14:paraId="2DDCB445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>PRIN. 2.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pos[42]sum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naturam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tantis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fictae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conditam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lenimentis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ne quid in hac 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consideratè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subrepat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censeo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quamprimum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accersiri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industria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expisceris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addixerit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fecerit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authoritas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admonet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6FC95BC" w14:textId="3D14004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Ite,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euocate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308F888" w14:textId="3BE01BE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Permitte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discedere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aduersarios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A334BD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0D65E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LEVIGILDVS EVOCATVM HERMENIGILDVM ACERBE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increpat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in vincula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coniicit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E5C792B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A10FC3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Nefarium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audax,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tandem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parentis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addixisti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inclinata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illustrem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extuli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proculcaret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[43]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vagum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naufragum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excepi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exsecta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praecordiorum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vnguibus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reuelleres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Ego inter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epulas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vota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salute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incussi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penates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sepelirent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pectus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finxit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Quis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Laestrygo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deformauit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Colchis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flagitio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perfidia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pestiferis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9E6549A" w14:textId="221E250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pater?</w:t>
      </w:r>
    </w:p>
    <w:p w14:paraId="34486A98" w14:textId="403629E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fecerit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interfecerit</w:t>
      </w:r>
      <w:proofErr w:type="spellEnd"/>
    </w:p>
    <w:p w14:paraId="592E0A1B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innoxium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646932F" w14:textId="103A6EC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diuinare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velles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accusares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tacebimus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moriemur</w:t>
      </w:r>
      <w:proofErr w:type="spellEnd"/>
    </w:p>
    <w:p w14:paraId="6C89690F" w14:textId="2020962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Videte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frontem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politam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venustulos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candidulos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cerussatas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mollitudinem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corporis,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lenitudinem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sermonis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deceperunt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Nesciebam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quantum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tegeret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E904F5F" w14:textId="27C7F43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[44]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Facile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repugnantem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141D125" w14:textId="5F15077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Repugna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degener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repugna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fac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literas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450145FE" w14:textId="7976E7E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CE6FB09" w14:textId="50317DD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delicatam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Graecorum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hortationes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4397957" w14:textId="6568A0D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Graeci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Latini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suasere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didici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Arianum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omnibus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obsequiis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BF0B5C1" w14:textId="7CEA3E6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Vt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tui gladii,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exercitus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indicarunt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C797AF6" w14:textId="7C1C1F1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Reuocas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pater in longa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sermonum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curricula,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attingis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B6F2502" w14:textId="12257BA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Scio,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quicquid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attigero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vlcus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praescindo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verbo,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Romanus es?</w:t>
      </w:r>
    </w:p>
    <w:p w14:paraId="41EB7819" w14:textId="42B239F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scire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rumpet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[45]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repagula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Christianus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Romanus</w:t>
      </w:r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gloria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comitabitur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16B1DAB" w14:textId="17E8C29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degener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postremum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flagitiorum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appellas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55DE0A6" w14:textId="352F5C9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appello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nomen,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apud Reges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illustrius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corona tot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fulgentibus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gemmis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illuminata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radiorum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quantum hic titulus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dignitatis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pater, haec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caeteras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virtutes nota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perinsignis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accederet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7D7FE445" w14:textId="687C500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imprecaris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absit à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dedecus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abiice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remitte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sacra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caeremonias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detestare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E651799" w14:textId="75B53A4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Detester ego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 Deum?</w:t>
      </w:r>
    </w:p>
    <w:p w14:paraId="77470BCA" w14:textId="1ABE8AD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Emolliêre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nebulo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generis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propudium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B9C41F6" w14:textId="63E0AD1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libenter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inanissimae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[46]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choragium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ocyus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licuisset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delicata, quantum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speciosa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49B64B1" w14:textId="3FD9CF1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Iniicite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catenas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parricidae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quamprimum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iniicitè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872AA8C" w14:textId="6158195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Dulces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catenae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deosculor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Regum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armillis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antepono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205AB4D" w14:textId="5CDF599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Compingite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conpingite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decernam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deliberatius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seueritatem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experiatur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E899F22" w14:textId="4980339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@Princ. 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praecoces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fructus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improuisam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perdidisti</w:t>
      </w:r>
      <w:proofErr w:type="spellEnd"/>
    </w:p>
    <w:p w14:paraId="60AAC66C" w14:textId="7CC382F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exorta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repentè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gratulationes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oppressit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indignum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Regium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spoliari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trucidari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128B0CBB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Erasistratus, sed ipsum video.</w:t>
      </w:r>
    </w:p>
    <w:p w14:paraId="7B74203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041C3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[47]</w:t>
      </w:r>
    </w:p>
    <w:p w14:paraId="05BA71B9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ERASISTRATVS IGERDES.</w:t>
      </w:r>
    </w:p>
    <w:p w14:paraId="5CA98B97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LEGATI.</w:t>
      </w:r>
    </w:p>
    <w:p w14:paraId="6F5D0156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092625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Nunciantur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Erasistrato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vincula,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Legatis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proditionem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exprobrat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009347B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2F20C3" w14:textId="064C808C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@Igerdes.=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fuge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70896A8" w14:textId="58F5A7A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F887F3F" w14:textId="13463A2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insania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malum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furor est.</w:t>
      </w:r>
    </w:p>
    <w:p w14:paraId="32869A62" w14:textId="4C57CB6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0DD7D3C" w14:textId="378D1A6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Vah miser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offero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7C1A6C9E" w14:textId="4B88126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narra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fluctuantem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enecas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CC5D320" w14:textId="2451768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C41317D" w14:textId="4556975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improuisum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cecidisti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mulierculae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prodimur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discordiarum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portentum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Gedrosiorum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tractus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asportandum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deinde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[48]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cessant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dehiscit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terra,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abripit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consceleratum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 ad mundi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strages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mucro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inertem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propudiosae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immergendus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meretricis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domini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respergendus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inuolabo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C147176" w14:textId="068BF8E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paras?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vndique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cataphractis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militibus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incingi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dissimula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tolera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impertire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75188D1" w14:textId="1039C4A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@Athavl.=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Quidhoc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Erasistratus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DFAA8AB" w14:textId="509B250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Athaulphe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fides: haec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legationis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insignia?</w:t>
      </w:r>
    </w:p>
    <w:p w14:paraId="442593CB" w14:textId="302241E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@Athav.=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nihil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commissum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exoratores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oliuas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incendiis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retulimus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tranquilla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omnia. Hei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[49]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repentino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tumultu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confundit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impure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debacchatur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0A3AD55" w14:textId="2E21CB4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@Gesneric.=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Igerdes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testes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precorque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caputque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ardentem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machinam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contorqueant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verbo,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assensu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coniurationem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resciui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suspicatus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sum. 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lumen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prodidit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ferox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vincula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iniecit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Quomodo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fulminibus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perstrictus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523D86DF" w14:textId="21CD7BC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@Athavl.=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Sed vide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frustra in re tanti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momenti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solatia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quaestus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lachrymas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muliebres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intendamus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nobis lapis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mouendus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laqueis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D6BEF8E" w14:textId="7BB2801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occultas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fraudes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res [50]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adcuc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0D1EC8F" w14:textId="56A20E5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generis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206CF8DA" w14:textId="77777777" w:rsidR="009C4746" w:rsidRPr="007A2480" w:rsidRDefault="009C47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9380F1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HERMENIGILDI IN VINCVLA CONIECTI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deploratio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8C64471" w14:textId="77777777" w:rsidR="009C4746" w:rsidRPr="007A2480" w:rsidRDefault="009C474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3C60F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iaces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tristi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defossus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antro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7C5FD8B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ereptum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lux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gemit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40AA6A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tenebrae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mallent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fieri pia lumina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27A8F06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Si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tenebris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praestat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adire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71C343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Nil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agis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impietas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nitet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vmbris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300B87F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Quique animo dotes hic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tulit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ore faces.</w:t>
      </w:r>
    </w:p>
    <w:p w14:paraId="456C80E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noctem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obscuro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carbunculus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6E99D3C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premit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ista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fulgurat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ille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E5EDD3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operta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nitet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sic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bractea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foelix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3859C2D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infernas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sole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micare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domos.</w:t>
      </w:r>
    </w:p>
    <w:p w14:paraId="669400C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Sed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horrescit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feralibus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vrgent</w:t>
      </w:r>
      <w:proofErr w:type="spellEnd"/>
    </w:p>
    <w:p w14:paraId="56EFA4B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Ferrea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vincla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manus, ferrea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vincla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pedes,</w:t>
      </w:r>
    </w:p>
    <w:p w14:paraId="428FF8E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Solaque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veh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indigna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catenas</w:t>
      </w:r>
      <w:proofErr w:type="spellEnd"/>
    </w:p>
    <w:p w14:paraId="284D3EC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[51]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Laxat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implicitas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sinit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manus.</w:t>
      </w:r>
    </w:p>
    <w:p w14:paraId="366EA90B" w14:textId="77777777" w:rsidR="009C4746" w:rsidRPr="007A2480" w:rsidRDefault="00F4404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corporibus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desunt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improbe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lictor,</w:t>
      </w:r>
    </w:p>
    <w:p w14:paraId="4E57E6C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Improbe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desunt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corpora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D3D740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Corpora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desunt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superat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ardua corpus,</w:t>
      </w:r>
    </w:p>
    <w:p w14:paraId="5999F80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victrix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trudit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pondus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astra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2CE090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Attalicis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ferro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libera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</w:t>
      </w:r>
    </w:p>
    <w:p w14:paraId="353E1B0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Hanc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adamante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ligas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nil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adamanta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timet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A9EC2B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Vincula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pretiosa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monilia reddit,</w:t>
      </w:r>
    </w:p>
    <w:p w14:paraId="279FDC2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suppliciis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excolit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suis.</w:t>
      </w:r>
    </w:p>
    <w:p w14:paraId="3ACE054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quid meruit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pulcherrime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</w:t>
      </w:r>
      <w:r w:rsidRPr="007A2480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CAC923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Quid meruit pietas?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ausa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?</w:t>
      </w:r>
    </w:p>
    <w:p w14:paraId="537113C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miserande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pietas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virtus</w:t>
      </w:r>
      <w:proofErr w:type="spellEnd"/>
    </w:p>
    <w:p w14:paraId="3410990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hoc solo vincula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demeruit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BCC66C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Vincula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praedonibus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astra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parantur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6B90D9EE" w14:textId="77777777" w:rsidR="009C4746" w:rsidRPr="007A2480" w:rsidRDefault="00F4404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Terra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stellas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Olympe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rubos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F056B4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191A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[52]</w:t>
      </w:r>
    </w:p>
    <w:p w14:paraId="376EA8F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IIII.</w:t>
      </w:r>
    </w:p>
    <w:p w14:paraId="2B54BCCF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DC2A10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LEVIGILDVS, RECAREDVS.</w:t>
      </w:r>
    </w:p>
    <w:p w14:paraId="554691FC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5B593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HIC ACCEDIT AD REGEM pro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fratre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deprecator.</w:t>
      </w:r>
    </w:p>
    <w:p w14:paraId="3E7AB00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BFF1F6" w14:textId="75E4A70B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REcarede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petis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5B20FAE" w14:textId="04B64FC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Vincula,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me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internuncium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me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praemisisti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hilaritatis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insignia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praeferri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Memiserum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cui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scenae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fabulam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reseruabas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?</w:t>
      </w:r>
      <w:r w:rsidRPr="007A2480">
        <w:rPr>
          <w:rFonts w:ascii="Times New Roman" w:hAnsi="Times New Roman" w:cs="Times New Roman"/>
          <w:sz w:val="24"/>
          <w:szCs w:val="24"/>
        </w:rPr>
        <w:t xml:space="preserve"> Scilicet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Germanus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germanum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fraudem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induxi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prodidi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vecors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degener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Ego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lanienam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immisi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victimarius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oliuas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praetuli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respergeres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Si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ferias: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[53]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B107195" w14:textId="1413AC5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parricidam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fratricidam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regnum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firmari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0E24635" w14:textId="2670178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deuolutus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sanguine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cruentabo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duobus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tumulum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AC3A5F" w14:textId="559D254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Abi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147FD31" w14:textId="137C5C7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1C920DC" w14:textId="5E52212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Educite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opplorare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desinat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BFE6C84" w14:textId="60476A9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et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5A95E090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D4E1A2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HERMENIGILDVS CAVSAM DICIT APVD PATREM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BE0DE36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CB9C010" w14:textId="716E0B20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Gelicet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causam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dicere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dilue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maculas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à sole ipso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illud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importunum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regeruntur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D0A2F27" w14:textId="04F0528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Innocentiam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pater.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declarare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[54]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facile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patrocinium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inuenire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difficile;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 in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flamma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fumantem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appellarem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obtestarer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vexatam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Nunc autem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peracerbum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accusatorem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seuerum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iudicem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hospitali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epulis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extractum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ornamentis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calamitosi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tenebris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mandari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vereor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iterum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dixero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iudicium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semper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fuit</w:t>
      </w:r>
      <w:proofErr w:type="spellEnd"/>
    </w:p>
    <w:p w14:paraId="0ABFE96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refellere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patrocinari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studeo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culpam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accusem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res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semper visa est.</w:t>
      </w:r>
    </w:p>
    <w:p w14:paraId="7F6AB09E" w14:textId="13F53F4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Videte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insidias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B069C2D" w14:textId="62193D0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Tacebo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silentio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presnam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conscientiam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7A25114" w14:textId="7EC7994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Eloquere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peruicax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eloquere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inauditos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damnare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90D20DD" w14:textId="5419111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Loquar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[55]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non 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silentio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effecturum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vtcunque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postremas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sanguinis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voces tui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infundam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quicquid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calumniatoribus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expeteretur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silentio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largissimè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propinarem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Nunc autem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vt.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demortui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eterna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nota per summum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adhaerescat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moribundi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gemitus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07B2ABC2" w14:textId="1EEA7AC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Age,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insidiosam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C73F37C" w14:textId="34134DC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</w:p>
    <w:p w14:paraId="3750DD39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Goisuintha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semper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infestior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dignitas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postulabat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me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molitur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beatos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sollicitare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parentis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demortuae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augustae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hoc tribunal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adducere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[56]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silerem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loqueretur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fatali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necessitate,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maturam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terris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vtilem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foeminam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languentibus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brachiis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complexa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genialem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thorum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castissimos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amores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intaminata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connubii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foedera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communem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sobolem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commendabat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aetate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sensum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admittit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rorantes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moribundae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corpori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affusum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dextramque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prehendentem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vidimus,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tenuimus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infantiles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lachrymas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dolor,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inter has voces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expitantis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excussit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orbitate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gremio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appressos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fouebas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prohibebas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manantes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lachrymulas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abstergebas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digitis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praesidio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indulgentiâ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pollicebaris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443B33E" w14:textId="51C31EF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Haec nihil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attinent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4401BB4" w14:textId="7906359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statim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tenella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[57] et se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curricula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iuuentutem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explicauit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charior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suauior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imperia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mandabantur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gerebantur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populorum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foedera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sanciebantur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Omnia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A739B7C" w14:textId="653DD09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Alius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020CEBE" w14:textId="571BCA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Placuit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maiestati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supra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nuptias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adiicerem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Quaesita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regia, Regis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Regis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soror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Regis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neptis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titulos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imperiorum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insignia sola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virtute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indignis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indole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eras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reseruata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Cum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nuptiis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copulatus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videbar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fortunatissimus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cui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caelestis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forma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obtigisset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flammas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alebam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cupiditatis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admi[58]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diuinae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virtutis.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exemplo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doctrina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magisterio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recepi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marit</w:t>
      </w:r>
      <w:r w:rsidRPr="007A2480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discipulus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; ex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coniuge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prope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filius</w:t>
      </w:r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5A8420B" w14:textId="0BBABAC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Mali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corui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malum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2FA4C80" w14:textId="6F13CD0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Tu interim mi pater,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secundas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nuptias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conuolasti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Goisuintha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Ariana mulier,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imperiosa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Continuo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mutata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sordent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pristini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subtiles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flammae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in senile pectus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insinuant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quondam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thori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pignora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raedio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755C6A9" w14:textId="2267F9C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coram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amplissimo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senatu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thoros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incessere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0B2F420" w14:textId="63C1BB5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mulieris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licet,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proscindimur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agitamur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toto regno,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somnus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vigiliae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vacuus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At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foemina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quaepatientiam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tentarat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coepit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quoque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maioribus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[59]rem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dolore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recordari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cogor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angit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stimulat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vexat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efferati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pectoris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effundit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vy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repudiet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natam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respondit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mori posset,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nefariè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posset</w:t>
      </w:r>
      <w:r w:rsidRPr="007A2480">
        <w:rPr>
          <w:rFonts w:ascii="Times New Roman" w:hAnsi="Times New Roman" w:cs="Times New Roman"/>
          <w:sz w:val="24"/>
          <w:szCs w:val="24"/>
        </w:rPr>
        <w:t xml:space="preserve">, hac voce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quâ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gloriosius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irritata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tot regum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sobolem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pugnis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proterit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è regio corpore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exiret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C4C21F9" w14:textId="7781D0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3FC0500F" w14:textId="61BCADE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Duram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huiusmodi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importuna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dementia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Pudicum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nudari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nudatum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perfrigida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tempestate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mergi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cieraret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indignius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Demittebant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puellam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paulatim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singulis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membris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qui[60]bus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tenebatur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laxabant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Illa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nihil de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carnificina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querebatur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; tantum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dolebat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nuditatem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Arianam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semel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profiteretur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singulos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cruciatus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vox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excipiebatur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>Christiana sum, Christiana sum</w:t>
      </w:r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FCC258B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  <w:t xml:space="preserve">Hanc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nefariam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ferro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flammis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prosequi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iustissimum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tolerantia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constituimus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secessi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vrbem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ipse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donaueras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iniuriam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accepisset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corporibus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immersisset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vrbe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insanire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bacchari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me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patriae, regni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bustum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interfectorem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petulantissimis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conuiciis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incessere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credulitas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conatibus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vxoriè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ancillata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verum in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toto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exercitus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concurritur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caput terra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mundus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armatur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Dabis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hîc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pater,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natura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brutis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vtconiugia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sobolem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contra vim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tuean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[61]tur,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tot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lacessitus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conatus sum.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sumpsi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lacesserem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impotentissimam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crudelissimam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mulierem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defenderem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causamque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pleniùs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aperire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5C91405" w14:textId="20B807B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Mentiris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impostor.</w:t>
      </w:r>
    </w:p>
    <w:p w14:paraId="6E11EB71" w14:textId="167563D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Testor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delubra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arasque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ego cum me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inflammato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prosequereris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prostremas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occupaui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posset, posset autem gladius,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vellem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lex naturae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exequi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statui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tuis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pedibus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insontem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aduoluere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causae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aequitate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repugnare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prostratum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erexisti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complexus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es.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gloriosi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lauream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infuscauit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obruere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iudicium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tentat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praecipitantem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impellere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causam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praedonibus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reseruabas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[62]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infami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moribundus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0822FE8" w14:textId="2526960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>Romanus non es?</w:t>
      </w:r>
    </w:p>
    <w:p w14:paraId="5D74B9CF" w14:textId="45044E1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 et Romanus,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postremum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arguitur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(mi 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confitentem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nempè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ex quo reus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gaudet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pallet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iudex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laetatur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terrentur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daemones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contremiscunt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accusatio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votum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poena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foelicitas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Cuperem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centies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gloria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emori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Dei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laudes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praedicandas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angustum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concide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lania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tot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videbuntur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per sanguinis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riuos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effusus spiritus,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purpurata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quamprimùm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euolabit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20934EE" w14:textId="18EFDDB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contemnit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nisi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desperatus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6407C89" w14:textId="114CD38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Poenitet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Arianum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fateor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desperatus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2F640BA" w14:textId="07DFDAC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Nunc autem fatuus,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vecors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uiuis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degener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C1DF8CE" w14:textId="3B6335C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pater,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splendidus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liber,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carcere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speciosus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4DF03DA" w14:textId="7619CB6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[63]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splendor,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species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conuiciis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arrodas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AA39658" w14:textId="13F28F3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Imo (pater)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semper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honoraui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bonam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precatus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0CB60C6" w14:textId="5174F48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mentis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conatus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opprimendos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54C453F" w14:textId="0AD31DE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fateor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3A09805E" w14:textId="446E1A2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Secede, secede,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98E6101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sapientissimi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deliberate cui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importunum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animal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reseruemus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62C2873" w14:textId="6B15BA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>
        <w:rPr>
          <w:rFonts w:ascii="Times New Roman" w:hAnsi="Times New Roman" w:cs="Times New Roman"/>
          <w:sz w:val="24"/>
          <w:szCs w:val="24"/>
        </w:rPr>
        <w:t>@</w:t>
      </w:r>
      <w:r w:rsidR="007A2480" w:rsidRPr="007A2480">
        <w:rPr>
          <w:rFonts w:ascii="Times New Roman" w:hAnsi="Times New Roman" w:cs="Times New Roman"/>
          <w:iCs/>
          <w:smallCaps/>
          <w:sz w:val="24"/>
          <w:szCs w:val="24"/>
        </w:rPr>
        <w:t>Princeps. I.</w:t>
      </w:r>
      <w:r w:rsidR="007A2480">
        <w:rPr>
          <w:rFonts w:ascii="Times New Roman" w:hAnsi="Times New Roman" w:cs="Times New Roman"/>
          <w:iCs/>
          <w:smallCaps/>
          <w:sz w:val="24"/>
          <w:szCs w:val="24"/>
        </w:rPr>
        <w:t>=</w:t>
      </w:r>
      <w:r w:rsidR="007A2480"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sz w:val="24"/>
          <w:szCs w:val="24"/>
        </w:rPr>
        <w:t xml:space="preserve">Tanta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potentissime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moles et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lubrica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materia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prudentia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diuturno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concaluit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confert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fiduciae, tantum rei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magnitudo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stuporis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vel hominis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vilissimi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praeceps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de[64]bet sententia. At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Regissobole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decliuis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conquiescere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videbatur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referre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constituentur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consideratiùs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quantò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periculum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errore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pernitiosius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Duas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controuersias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accusatio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complectitur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altera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perduellionis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altera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superstitionis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Et in prima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visa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querimoniae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omnem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inuidiam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Goisuintham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deriuauit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de Augusta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mirifica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opinio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quantùm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replicare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temporum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memoriam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video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faces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importatas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florentissimae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arderent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familiae.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iudicii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liquidiùs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Goisuinthae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priuignum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compulerunt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credam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celeritas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hac postrema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[65]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congressione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fiducia.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implicata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conscientia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reformidet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folium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increpuerit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expauescat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congressu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simile,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exporrecta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facies,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laetus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hilaris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plenus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animus fiduciae,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plenus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cernebatur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modo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oculis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tanquam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accuratissimis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naturae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speculis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mentis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simulacra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delibamus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Proinde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considerandum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circunfertur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superstitionem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Romani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attinet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non 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Gallam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coniunxeris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haec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cupiditatis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transfuderit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Caeterum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prudens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defigit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vtrique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doctore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studiis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inflammatos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ardore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ignitos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flecter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prudentia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[66]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mitigabit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7188962" w14:textId="4A2263D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@Levigil.= </w:t>
      </w:r>
      <w:r w:rsid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sz w:val="24"/>
          <w:szCs w:val="24"/>
        </w:rPr>
        <w:t>Quid censes?</w:t>
      </w:r>
    </w:p>
    <w:p w14:paraId="335B6AFD" w14:textId="7E7FEB5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Rex optime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audacia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integumentis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posset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cunctandum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arbitrarer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accuratissimè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perpenderent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Nunc autem cum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apertum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tetrumque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eruperit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vitae additur,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qua nihil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pretiosius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detractum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is reus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sit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formidanda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non 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debeatur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impunitas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non 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regnum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dedecus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non 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iudex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puerilibus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iustitiae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cursu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Omnia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polluit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Defertor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patriae,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transfuga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religionis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interfector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reliqui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sanabilem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plagam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infligeret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inaudita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contumacia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remedium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clementiae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sumpsit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[67]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regni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aetatis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veneranda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canities,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parentis nomen,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vox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naturae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conatibus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repressit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stetit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desertum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suis,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inuisum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irrepsit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latrocinium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veneficium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conuerteret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Nunc autem ne minus audax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perpetrandum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defendendum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impudens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foeminam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illustrissimam,et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deriuat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Inaudita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miser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crudelis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vinculis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thalamos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insectari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purpura? qui in his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centonibus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alit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superbiam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facturus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Attalico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qui reus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efficiet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dominator in regno?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Spreta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Romanorum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superstitionem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transuolauit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contulit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administrum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satellitem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praebuit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nefarium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sacramentum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rescindat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persistit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contumacia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[68]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mollioribus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sententiis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audaciam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deliberandi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facultas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patrandi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concedatur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Censeo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è re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superstitione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contumax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paternae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seueritatis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stimulos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experiatur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5244573" w14:textId="3A1423E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vim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affers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naturae? sine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B8928F0" w14:textId="67B4ECA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Sophron,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regni,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facinorosi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ignota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seueritas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Cartallum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audiuimus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maximi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contempsisset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moesta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lugentia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castra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circumfluentibus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quietae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insignibus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intrasset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pictura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fulgentibus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insigni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corona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radiato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altissimam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suffixum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Torquati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pugnasset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exhaustum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domestica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imperatoris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calamitate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publi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[69]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disciplinae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conuiuere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07F46911" w14:textId="15BBB5D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sceptrum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Gothorum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hac nocte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66F579D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Euoca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Leonidam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88102D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6E605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LEONIDAE TRIBVNO COMMITTITVR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supplicium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8C32795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D249D6" w14:textId="77361BC0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Leonida, opus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hîc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fide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lubrico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ancipiti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B674DE3" w14:textId="5D0BE62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quicquid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obsequium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523F1AE" w14:textId="2E7B760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Facies? </w:t>
      </w:r>
      <w:r w:rsidRPr="007A2480">
        <w:rPr>
          <w:rFonts w:ascii="Times New Roman" w:hAnsi="Times New Roman" w:cs="Times New Roman"/>
          <w:i/>
          <w:sz w:val="24"/>
          <w:szCs w:val="24"/>
        </w:rPr>
        <w:t>Leon.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Fortiter?</w:t>
      </w:r>
    </w:p>
    <w:p w14:paraId="0EFB867E" w14:textId="05ABAE8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ignauus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fur?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Cito? </w:t>
      </w:r>
      <w:r w:rsidRPr="007A2480">
        <w:rPr>
          <w:rFonts w:ascii="Times New Roman" w:hAnsi="Times New Roman" w:cs="Times New Roman"/>
          <w:i/>
          <w:sz w:val="24"/>
          <w:szCs w:val="24"/>
        </w:rPr>
        <w:t>Leo.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perfectum est.</w:t>
      </w:r>
    </w:p>
    <w:p w14:paraId="626340ED" w14:textId="460244C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>Leon.</w:t>
      </w:r>
      <w:r w:rsidRPr="007A2480">
        <w:rPr>
          <w:rFonts w:ascii="Times New Roman" w:hAnsi="Times New Roman" w:cs="Times New Roman"/>
          <w:sz w:val="24"/>
          <w:szCs w:val="24"/>
        </w:rPr>
        <w:t xml:space="preserve"> Quid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excrucias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suspecta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coram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flammas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inscendere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4BEA3EF" w14:textId="3892BCB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[70]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Non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>Leon.</w:t>
      </w:r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Leuig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caput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0A3C783" w14:textId="6DC5856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O Rex,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oportet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vis?</w:t>
      </w:r>
    </w:p>
    <w:p w14:paraId="5629D590" w14:textId="209D679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arcanum silentio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saepire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DF2E196" w14:textId="42E1564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9C4FD07" w14:textId="7668A44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Age,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hac nocte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percuti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statim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cura.</w:t>
      </w:r>
    </w:p>
    <w:p w14:paraId="652BBE99" w14:textId="6C31B84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O Rex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me fundi?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penetrem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A3BD13E" w14:textId="1D65A67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Age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vel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3D71350" w14:textId="523C61F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Vide Rex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poeniteat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D0CAB19" w14:textId="29C70FC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Deliberata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omnia,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ocyùs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feceris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conclamatum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5A0C990D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585FB1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HERMENIFRIDVS, DVRIAS, DARIACES.</w:t>
      </w:r>
    </w:p>
    <w:p w14:paraId="495BC638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D01FAB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Calumniatores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cruenta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palma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exultantes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Durias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insectatur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2B5BCE5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07DD08" w14:textId="09871E42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Bene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abunde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recte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ceciderunt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tesserae,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vincimus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[71]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triumphamus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omnibus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gaudiis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affluimus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Marti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Apollini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diuinos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honores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inuideo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Riualis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Iouis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ego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cui tam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luculenta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palma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tam feliciter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obtigit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4B77EA8" w14:textId="70C2A87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Execranda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capita,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Lestrygones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Procustae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Busirides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portenta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omni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immanitate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concreta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apellem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palmam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sanguine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cruentatam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At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sunt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sunt autem,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spectatores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tandem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ferient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E82CB86" w14:textId="5894E15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obgannis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AC69B04" w14:textId="7838250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Gladiator,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latro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spartace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appellas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purus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homicida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humano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maceratus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03598EE" w14:textId="2F7E163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sapere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338D04F" w14:textId="66499FB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Sileam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eloquar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homines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saxa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solitudines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ingemiscent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59C251E" w14:textId="41E5CEB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[72]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audax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pusio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248AF23" w14:textId="68569C6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Effeminate,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virgas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Thersites,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nemo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immanitate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Lycanthropum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973B73E" w14:textId="7D9DC04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Hermenifride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sine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scelestus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pusio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hodie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dicacitatis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persoluat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exenteratum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comminutum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discerptum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muscarum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pabulum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efficiam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749A429" w14:textId="6DED9AC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Miser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adolescens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crabones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irritare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linguam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animae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laqueum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?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arbitram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vitae? Abi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contra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Infraenis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vectigal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calamitas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F2B7C2D" w14:textId="5C59212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emasculatus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ego in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inuolabo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effodiam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linguam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faucium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radicibus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extractam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coruis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epulandam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modo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corui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dape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exhorrescant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247CEE5" w14:textId="0EF7DD6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[73]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@Dariaces.=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7D90D78" w14:textId="2B920CB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Hyaena,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iugulum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exsuge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libasti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CE68C1C" w14:textId="1054B43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Sine,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eat sane vias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enimuero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praeclarum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adolescentulo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iurgari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expediamus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telam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teximus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reordiatur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399EE01" w14:textId="68FAF5F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@Dari.=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34C826A" w14:textId="0097925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Ite vultures,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resciet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nobis ad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prodimur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eiicimur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perimus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tacendo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at forte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inueniam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93405A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C8EBB2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DE MORTE HERMENIGILDI DEPLORATIO.</w:t>
      </w:r>
    </w:p>
    <w:p w14:paraId="2606EF5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17E69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HEV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incestam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faciem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indignata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retorquent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6F62BD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Ora polo stellae,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tristi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ferrugine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liuent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CFC89A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Ergone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carnifici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infandum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data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victima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dextrae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F3AC96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[74]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Occumbis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miserande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per regia colla</w:t>
      </w:r>
    </w:p>
    <w:p w14:paraId="6D4E460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atrox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furias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mucro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libauit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</w:t>
      </w:r>
      <w:proofErr w:type="spellEnd"/>
    </w:p>
    <w:p w14:paraId="6EE1FFF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Arceanimam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scrutans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desolata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talistis</w:t>
      </w:r>
      <w:proofErr w:type="spellEnd"/>
    </w:p>
    <w:p w14:paraId="6F259D3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Ora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Penetrales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diui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aras</w:t>
      </w:r>
      <w:proofErr w:type="spellEnd"/>
    </w:p>
    <w:p w14:paraId="110C416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It cruor,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vestris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repserat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olim</w:t>
      </w:r>
    </w:p>
    <w:p w14:paraId="1E352BB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Paruulus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vestros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grandior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hostia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</w:t>
      </w:r>
      <w:r w:rsidRPr="007A2480">
        <w:rPr>
          <w:rFonts w:ascii="Times New Roman" w:hAnsi="Times New Roman" w:cs="Times New Roman"/>
          <w:sz w:val="24"/>
          <w:szCs w:val="24"/>
        </w:rPr>
        <w:t>tus</w:t>
      </w:r>
      <w:proofErr w:type="spellEnd"/>
    </w:p>
    <w:p w14:paraId="78D9C5A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Offert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exultans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letho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mortemque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lacessit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5811CF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pater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popa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prohexecrabile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bustum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5540321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Quam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dederat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vitamque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resorbuit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atrox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1ACDEBA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Qua natura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negat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imperterritus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ausis</w:t>
      </w:r>
      <w:proofErr w:type="spellEnd"/>
    </w:p>
    <w:p w14:paraId="68D63CF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It furor</w:t>
      </w:r>
      <w:r w:rsidRPr="007A2480">
        <w:rPr>
          <w:rFonts w:ascii="Times New Roman" w:hAnsi="Times New Roman" w:cs="Times New Roman"/>
          <w:sz w:val="24"/>
          <w:szCs w:val="24"/>
        </w:rPr>
        <w:t xml:space="preserve">, et vitae genitor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penetrale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resoluit</w:t>
      </w:r>
      <w:proofErr w:type="spellEnd"/>
    </w:p>
    <w:p w14:paraId="7DED744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inclusit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Tigres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caden</w:t>
      </w:r>
      <w:proofErr w:type="spellEnd"/>
    </w:p>
    <w:p w14:paraId="199353A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3FD6252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pietas!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sancta fides!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dextera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bello</w:t>
      </w:r>
    </w:p>
    <w:p w14:paraId="6AB1BB2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Inuicta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forma!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primae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lanuginis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anni,</w:t>
      </w:r>
    </w:p>
    <w:p w14:paraId="3F65BF6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Ostentastis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mundi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instar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vno</w:t>
      </w:r>
      <w:proofErr w:type="spellEnd"/>
    </w:p>
    <w:p w14:paraId="3D6DA6E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atra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dies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ingrato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pollice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carpit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2A8610E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exultat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primo sub lumine concha</w:t>
      </w:r>
    </w:p>
    <w:p w14:paraId="00A022F7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praegnans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rore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tenero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se sole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maritat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1A6A1F25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mox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impletur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gestitque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sub auras</w:t>
      </w:r>
    </w:p>
    <w:p w14:paraId="743997D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Vnio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Indi: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improuisa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sereno</w:t>
      </w:r>
      <w:proofErr w:type="spellEnd"/>
    </w:p>
    <w:p w14:paraId="60842BA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Tempestas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inimicum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imbrem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mundique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fragore</w:t>
      </w:r>
      <w:proofErr w:type="spellEnd"/>
    </w:p>
    <w:p w14:paraId="498B7B9C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Fulmina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praecipitat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queis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intercisus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aluo</w:t>
      </w:r>
      <w:proofErr w:type="spellEnd"/>
    </w:p>
    <w:p w14:paraId="0711F6A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[75]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hiat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tenuesque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vanescit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 auras.</w:t>
      </w:r>
    </w:p>
    <w:p w14:paraId="572F21A1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Talis se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prima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ferebat</w:t>
      </w:r>
      <w:proofErr w:type="spellEnd"/>
    </w:p>
    <w:p w14:paraId="4629FE9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decus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magnae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spargebat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semina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mentis,</w:t>
      </w:r>
    </w:p>
    <w:p w14:paraId="5418F6A4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foetum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inuidiae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praestrinxit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turbine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Parca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5CBAE13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Quam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defletus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obis et nulli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flendus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r w:rsidRPr="007A2480">
        <w:rPr>
          <w:rFonts w:ascii="Times New Roman" w:hAnsi="Times New Roman" w:cs="Times New Roman"/>
          <w:i/>
          <w:sz w:val="24"/>
          <w:szCs w:val="24"/>
        </w:rPr>
        <w:t>In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>astra,</w:t>
      </w:r>
    </w:p>
    <w:p w14:paraId="085F13E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Consurgis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ridesque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tui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ludibria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trunci.</w:t>
      </w:r>
    </w:p>
    <w:p w14:paraId="428BA112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AEF7B3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PARS V.</w:t>
      </w:r>
    </w:p>
    <w:p w14:paraId="30613E6F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A4E8D8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LEONIDAS, HERMENIGIL.</w:t>
      </w:r>
    </w:p>
    <w:p w14:paraId="5A8559A5" w14:textId="77777777" w:rsidR="009C4746" w:rsidRPr="007A2480" w:rsidRDefault="009C47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CCEB1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TRIBVNVS DENVNCIAT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extremam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necessitatem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78642E51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1CC84" w14:textId="4D14B01A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TRIBVN.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Atrox dii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boni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inuisum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me)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operis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administrum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Leuigildus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voluit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iubet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pater,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carnificis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manu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confici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quamprimùm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curem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nullam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interponit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vrget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instigat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[76] nisi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fecero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minatur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terrores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supplicia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Parendum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omnino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quamquam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inuito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reluctanti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voluntatibus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miser genitor qui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sibi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viuus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eripit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viscera!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miser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cui tam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acerbum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patre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funus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instauratur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Quo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vultu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qua voce, qua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mente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regium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iuuenem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compellare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possim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non video,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totus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pene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stupore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confundor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Valfrede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aperi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carceris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fores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mihi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siste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B1FBDCA" w14:textId="1AF805C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Agedum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tribune,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BC0E66C" w14:textId="05D26AE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princeps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elinguis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prius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abstulisset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ministerio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fungerer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0254706A" w14:textId="63EBEAB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eloquere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fidenter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assueui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C69484E" w14:textId="1EBC0DF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necessitatem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denunciat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E07C236" w14:textId="065EF41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Grates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summas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ago,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fragilem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formicis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communem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dederas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autem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eiusdem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decreta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nobilem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 et om[77]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bonorum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affluentia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cumulatam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concessisti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mortis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3AB27559" w14:textId="07DDEF4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Exhorresco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tantaene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securim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genitor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impinget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B4CA82D" w14:textId="7B736AF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Intelligo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genus,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cuperem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tot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vulnera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sunt membra</w:t>
      </w:r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Christi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gloriosius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hac vita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discederem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6DCC62C" w14:textId="6F109A4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inauditam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fastigio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constantiam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0EAB81B2" w14:textId="0FC3875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interfici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49B38F1" w14:textId="7F10138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Hac nocte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1E466FE" w14:textId="29BAF6C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Quota hora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224FF844" w14:textId="2C49F07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secunda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vigilia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ipsum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noctis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silentium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0F401F2" w14:textId="18D332A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Leonida,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vides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emicant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stellarum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faces?</w:t>
      </w:r>
    </w:p>
    <w:p w14:paraId="5BFB986C" w14:textId="45E9855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Video.</w:t>
      </w:r>
    </w:p>
    <w:p w14:paraId="5E135CA5" w14:textId="4DCDDB2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Nihil agit pater, non obscurus hac nocte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quot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sunt in hoc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beatorum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[78]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domicilio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stellae, tot sunt Dei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peruigiles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oculi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testes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innocentiae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Tu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extremum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indulgebis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morituro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euocabis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illibata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Pontificem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possim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conscientiam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explicare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7D617FC" w14:textId="413D695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Arianis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Episcopis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voles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sermones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conferre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Romanis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licet, omni hoc ratione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acerrime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B62E38E" w14:textId="5CB11CB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Valeant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Ariani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tui, quorum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pestiferam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doctrinam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praedonum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solatium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denegat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sacerdotis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alloquium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r w:rsidRPr="007A2480">
        <w:rPr>
          <w:rFonts w:ascii="Times New Roman" w:hAnsi="Times New Roman" w:cs="Times New Roman"/>
          <w:i/>
          <w:sz w:val="24"/>
          <w:szCs w:val="24"/>
        </w:rPr>
        <w:t>sola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teste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conscientia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moriar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quid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7BC0A396" w14:textId="1AFD778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850AC00" w14:textId="0F47633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Omens sancta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immortalium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coetu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digna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Indegundis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hunc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genialem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hos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thalamos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socer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debuerat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quamquàm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charior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purpura,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sanguine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imbuetur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Quacumque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lux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nostri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coniug</w:t>
      </w:r>
      <w:r w:rsidRPr="007A2480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memor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>et vale</w:t>
      </w:r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9E3553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9EBCF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[79]</w:t>
      </w:r>
    </w:p>
    <w:p w14:paraId="6BE85E8E" w14:textId="77777777" w:rsidR="009C4746" w:rsidRPr="007A2480" w:rsidRDefault="00F4404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ERASISERATVS. HERMENIGILDVM INVISIT MORITVRVM.</w:t>
      </w:r>
    </w:p>
    <w:p w14:paraId="4C805F2D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D02945" w14:textId="421882B9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VBI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amplectar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moriturum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ecquis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cum mihi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eripiet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3CC39CD" w14:textId="261DA70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@Leonid.=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miser? cur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negotio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suspectam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operam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CD21929" w14:textId="7A15542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optime,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qualem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virorum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amantissime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etiamne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catenas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secures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nimis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credulam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inno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cantiam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nunquam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credita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!</w:t>
      </w:r>
    </w:p>
    <w:p w14:paraId="431BE966" w14:textId="7777777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 xml:space="preserve">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0D5CE0A" w14:textId="7C83DFA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quereris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454E2342" w14:textId="2E9C815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posteritas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expiarit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arma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1AB7BB5" w14:textId="4A60F7C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doles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mori?</w:t>
      </w:r>
    </w:p>
    <w:p w14:paraId="0AB5BBB4" w14:textId="5B25C2F2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[80]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Doleo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de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fastigio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iniquissimam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deturbari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hoc aetatis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belluis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crudeliter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extingui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nostri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breues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delitiae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immaturae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fortunae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turbo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decussit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mouet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8EE9FE9" w14:textId="34DF8136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diurnis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laboribus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vehementer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fatigato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vestem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cubicularem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ineundum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deponere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corpus à me post tot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labores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aerumnas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tam aequo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togam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Noli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angi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gloriosus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tui autem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apud manes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meminero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5799E55" w14:textId="76B8671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statim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manes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pretiosissimae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iacturam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Sed ecce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Recaredus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aduenit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5BC2A46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EA1F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[81]</w:t>
      </w:r>
    </w:p>
    <w:p w14:paraId="7C882EBC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RECAREDVS HERMENIGILDVM FRATREM CONVENIT.</w:t>
      </w:r>
    </w:p>
    <w:p w14:paraId="0F75D05F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7798B" w14:textId="2865E62F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Ego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frater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prodidi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carnificinam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adduxi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ego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catenis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huic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carceri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mancipaui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O me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praeposterum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internuncium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acerbam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legationem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infidelem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operam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fraudem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perfidiosam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! Tu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frater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viuis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vlciscere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gladium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istum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arripe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totum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nefandis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visceribus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immerge.</w:t>
      </w:r>
    </w:p>
    <w:p w14:paraId="408EA9B4" w14:textId="5316863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loqueris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frater,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C1140EC" w14:textId="6E7C55E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nocens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destinata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salubriter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consilia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exitus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reciderunt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CF4721A" w14:textId="6EFEAB5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r w:rsidRPr="007A2480">
        <w:rPr>
          <w:rFonts w:ascii="Times New Roman" w:hAnsi="Times New Roman" w:cs="Times New Roman"/>
          <w:sz w:val="24"/>
          <w:szCs w:val="24"/>
        </w:rPr>
        <w:t>In quos?</w:t>
      </w:r>
    </w:p>
    <w:p w14:paraId="48CA3D84" w14:textId="2BE859A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infame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spectaculum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somniare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existimo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frater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res extrema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pendet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Romanum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abiice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vel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hoc [82]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constantia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dissimula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cede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tempori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necessitati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rerum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victrici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obtempera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1A6C45A" w14:textId="4D707B6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Apage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frater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insidiosae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orationis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blanditiis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vitae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dispendio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cum vita et regno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coniunctum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suadere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poteris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tempus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appetit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regnandi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moriendi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lubenter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nominis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gloria, pro qua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millies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emori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flagranti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ignito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concupisco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frater,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accuso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quinimò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suadeo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decliues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annos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omnibus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officiosae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perfungaris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quoque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tolerare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malim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incessere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iniurias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persequeris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Dei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cognoscere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hominis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ignoscere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autem naturae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legibus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satisfecero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frater apud numen perpetuum pro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salute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deprecatorem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Spero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equidem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lasciuientis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superstitione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ferociam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mitiga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[83]bis,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moribundi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diuinant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praedico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denuntio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tempus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aggregatus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florentissimae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hoc regno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iacies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fundamenta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moriturus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vobis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postulo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solatium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contingere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5C76A8A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4F12AB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CALVMNIATORES VRGENT SVPPLICIVM.</w:t>
      </w:r>
    </w:p>
    <w:p w14:paraId="0A8BD821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EF31B2" w14:textId="6AE79148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@Herme.=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LEonida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viuit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? Per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deasque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iuro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si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viuum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sol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oriens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viderit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mortuum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visurus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est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Scito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munus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rege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quàm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seuerissimè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imperari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moras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omnes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amputa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0524CFC" w14:textId="35497365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@Herm.=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Hermenifride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concupiscis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sine mora. Valete,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auream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magisterio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informatum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religioni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profundere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foeminae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[84]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lachrimis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cineres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prosequetur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Valete iterum: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lugetis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Leonida,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iube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lictorem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quamprimùm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accersiri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praesto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sum.</w:t>
      </w:r>
    </w:p>
    <w:p w14:paraId="306038CA" w14:textId="6BE1A443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@Recar.=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sic nobis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pudet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intueri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66F5DAB" w14:textId="6E2CE64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Totus quasi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pestilenti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sydere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afflatus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obstupesco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funebres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delitias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Indegundis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2969637B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1A30FC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IGERDES NVNCIOS AFFERT SALVTIS: HERMENIGILDVM AVDIT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demortuum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46D62271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F41C4C" w14:textId="613EFBFC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@Igerdes.= 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Cito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cito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expedi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subodoratus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Rex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calumniatorum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fraudem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aliquot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fuga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dilapsi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suppliciorum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seueritatem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anteuerterunt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Nunc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fluctuat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Regis animus,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peracribus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suspicionis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stimulis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perstringitur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serua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potes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innocentissimum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principem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2EE61E1" w14:textId="4F72D0C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[85]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Siste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Leonida,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siste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E2DDF83" w14:textId="62DD0E6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@Leon.=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conclamatum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est.</w:t>
      </w:r>
    </w:p>
    <w:p w14:paraId="00E4784A" w14:textId="3C473C3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Hei mihi quid video: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vixit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7E75E3D" w14:textId="356F475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prodigium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fata!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reseruastis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princeps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ipso aetatis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flore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dignitatis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tetre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vinctus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luce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priuatus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At ego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salutis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nuntios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afferebam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praeposteras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irritos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conatus!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desidiosam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da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saltem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da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spiritus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sacratissimum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colligam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2171C35" w14:textId="4D7DB91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Et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fides! ô chlamys! ô cruor!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sanctissimi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monumentum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hoc per tot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maria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perpetuus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comes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haereo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persequutus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quisquis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vindex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oculus,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quandiu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ad 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barbarum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conniuebis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Hiccine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pater an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Lychantropus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tanto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[86]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expecta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tristes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ingeramus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2BA1FE96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B09876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LEVIGILDVS SENTENTIAM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>REVOCAT, MORTEM FILII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audit,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luget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1D5A3C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F92359" w14:textId="5F5F4BA6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SVbodorari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tandem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incipio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vix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credi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poterat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Dariaces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?</w:t>
      </w:r>
    </w:p>
    <w:p w14:paraId="2FCDDDB2" w14:textId="40EBCDB1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Proripuit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sese gladiator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vltricibus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conscientiae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laceratus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7BEB50F" w14:textId="42D5EF2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Vade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ocyus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cura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è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fuga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retrahatur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3A34A730" w14:textId="53AFA52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Pergo, sed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Rex interim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Duriam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domini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capite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supplicantem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0FEB2C2" w14:textId="5FAA35F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161C798C" w14:textId="6861392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Amplector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ô Rex,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genua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nobis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hanc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postremam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aram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reliquêre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superque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iracundiae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pertulit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atrocitate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vexatus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luci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ante mortem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ereptus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O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per[87]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pater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tantum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persequeris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squallore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macie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cilicio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catenarum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ingemiscentem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persequeris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vmbram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hominis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cadauer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sanguini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Principi,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cuius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nullum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crimen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Deum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, et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fulmina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etiam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percussus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colit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D6FA4C2" w14:textId="5390CB1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merapis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natura</w:t>
      </w:r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vicisti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meus,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constat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iniquissimis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vexatum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habes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Duria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quod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requiris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aduola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postremum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fulmen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iussu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reprime.</w:t>
      </w:r>
    </w:p>
    <w:p w14:paraId="1F108976" w14:textId="1E88A0F4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luges?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Erasist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sunt ô Rex,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paras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remedia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mortuis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profutura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vixit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tuus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8762552" w14:textId="6B9891AC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Tam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citò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47829022" w14:textId="05ED081F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dii! ô terra!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nuncias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ego,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amplectar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deosculer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postremum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alloquar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6E03DEB" w14:textId="1375120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[88]</w:t>
      </w: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Excessitè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miserandus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tantus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tot Regum filius,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delibatum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ex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coelesti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fonte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spiritum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inter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carnificis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manus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reddidit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lusciniam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lumen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principum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extinxisti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Tu Regni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columen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euertisti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cruentas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exuuias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funesta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spolia: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quoniam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voluisti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3B44AD9" w14:textId="017032A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Agnosco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vltrices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id tantum mentis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oculos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coelestes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reddidere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stillantem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videam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ac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infoelicissimum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parricidam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deprehendam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num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debebantur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6A81EA8" w14:textId="3F545A5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@Princ. 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miserum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adolescentem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infoelicissimum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!</w:t>
      </w:r>
    </w:p>
    <w:p w14:paraId="7AACD2DE" w14:textId="2ED80D1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Furiosus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vecors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execrandus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senex,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pestifero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spiritu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incesto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terras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grauo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verendum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ipsos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inferos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sceleribus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polluam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In me, in me toto mundi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pondere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elementa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coniurate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ruite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excindite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opprimite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extinguite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habeo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pectus,</w:t>
      </w:r>
      <w:r w:rsidRPr="007A2480">
        <w:rPr>
          <w:rFonts w:ascii="Times New Roman" w:hAnsi="Times New Roman" w:cs="Times New Roman"/>
          <w:sz w:val="24"/>
          <w:szCs w:val="24"/>
        </w:rPr>
        <w:t xml:space="preserve"> et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malitiae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aerumnarum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ferax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Nouerca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[89]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mortalium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Megaera, ô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pestilentes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calumniae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adegistis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322858F" w14:textId="2D9F340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@Prin. II.=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Factum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infectum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dolor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faciet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ô Rex: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remedium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malorum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nullum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di</w:t>
      </w:r>
      <w:r w:rsidRPr="007A2480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habent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praeter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obliuionem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6E6AA2FA" w14:textId="57E4DC70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Apage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nugas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vultu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mortem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tulit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0BFB3D78" w14:textId="4292BFEB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victor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triumphum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Nemo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placidius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nemo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gloriosius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excessit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è vita.</w:t>
      </w:r>
    </w:p>
    <w:p w14:paraId="4071E6C1" w14:textId="79FC0C78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Nihil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imprecatus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parenti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?</w:t>
      </w:r>
    </w:p>
    <w:p w14:paraId="6CAE62DC" w14:textId="3C65C09E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Nihil. Imo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fratrem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vehementer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orauit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omni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obseruantia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ingrauescentem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aetatem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exciperet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Deinde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Christianorum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Episcopum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accersiri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postulauit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conspectum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admitti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extremis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alloquiis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Heroinam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posset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affari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verò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vetitum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resciuit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Deo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inquit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solo teste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moriar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pro regni tui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foelicitate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multum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precatus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ceruicem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praebuit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carnifici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9138F93" w14:textId="5BA1761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pietas, inter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vota con[90]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stitisti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oportuit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odii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tantam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virtutem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carnificis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quidem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sobrii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manu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concidere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. Hei mihi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catenas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eius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et carnifex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tantum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laxarunt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Denegatum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vltimum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praedonum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solatium,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Pontificis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vxoris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fidissimae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colloquium,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immanitate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prius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tortoris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gladio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saucius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tamen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rebus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vitae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haerentem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labellis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animam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impendit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O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vestis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omni purpura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nobilior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ò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paterni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monumentum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paterni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doloris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numen</w:t>
      </w:r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innocentissimos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sanctissimos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manes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rogo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aspice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detestandi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senis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canitiem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tuo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licet sanguine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cruentatam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In hoc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satis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miser sum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quòd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scelestior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non possum</w:t>
      </w:r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restat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demortuis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membris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halitus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exsugamus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illi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vel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impertiamur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vel mortem eius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suscipiamus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7E77EBC4" w14:textId="7E6C1EBD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@Igerd.=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O Rex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desine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lugere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quinimo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martyrem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venerare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Mirum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exhausit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lecto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funebri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collocatum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cadauer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suauissimus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vocum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[91] concentus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mellitissima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symphonia locum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personare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faces circa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demortui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puluinar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lenissimis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tractibus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discurrere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carcerem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ipsum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multa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luce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circunfusum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vndique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collucere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Quid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rei sit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nescio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nisi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coelum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honestandas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martyris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ergastulum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confluxerit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Audisne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adhuc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istius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symphoniae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reliquias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et corpus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martyris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placet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intuere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99CB7A9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3EB92A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>LEVIGILDVS HAEC AD LECTVM FVNEBREM.</w:t>
      </w:r>
    </w:p>
    <w:p w14:paraId="3D527A3E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286B46" w14:textId="3127FC54" w:rsidR="009C4746" w:rsidRPr="007A2480" w:rsidRDefault="007A2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bene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patris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tui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crudelitas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coelo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teste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reuincitur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.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Plenum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habes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mi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innocentiae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tuae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praeconium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>,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Deo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iudice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absolutus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, Deo </w:t>
      </w:r>
      <w:proofErr w:type="spellStart"/>
      <w:r w:rsidR="00F4404A" w:rsidRPr="007A2480">
        <w:rPr>
          <w:rFonts w:ascii="Times New Roman" w:hAnsi="Times New Roman" w:cs="Times New Roman"/>
          <w:i/>
          <w:sz w:val="24"/>
          <w:szCs w:val="24"/>
        </w:rPr>
        <w:t>munerario</w:t>
      </w:r>
      <w:proofErr w:type="spellEnd"/>
      <w:r w:rsidR="00F4404A" w:rsidRPr="007A2480">
        <w:rPr>
          <w:rFonts w:ascii="Times New Roman" w:hAnsi="Times New Roman" w:cs="Times New Roman"/>
          <w:i/>
          <w:sz w:val="24"/>
          <w:szCs w:val="24"/>
        </w:rPr>
        <w:t xml:space="preserve"> coronatus.</w:t>
      </w:r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aspice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infelicissimum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senem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quondam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parentem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deinde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carnificem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nunc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autem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supplicem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ad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tuum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pheretrum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iacentem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prostratum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et nisi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sacrilegas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[92] manus et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pollutum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detestaris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da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beatissimos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pedes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tangam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da manus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deosculer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da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cruorem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abstergam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da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senilibus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lachrimis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lauem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vulnera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tantum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cruentarum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lachrimarum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erumpam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quantum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cruoris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profudisti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fili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debebas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nobis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Regem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Martyrem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04A" w:rsidRPr="007A2480">
        <w:rPr>
          <w:rFonts w:ascii="Times New Roman" w:hAnsi="Times New Roman" w:cs="Times New Roman"/>
          <w:sz w:val="24"/>
          <w:szCs w:val="24"/>
        </w:rPr>
        <w:t>fecisti</w:t>
      </w:r>
      <w:proofErr w:type="spellEnd"/>
      <w:r w:rsidR="00F4404A" w:rsidRPr="007A2480">
        <w:rPr>
          <w:rFonts w:ascii="Times New Roman" w:hAnsi="Times New Roman" w:cs="Times New Roman"/>
          <w:sz w:val="24"/>
          <w:szCs w:val="24"/>
        </w:rPr>
        <w:t>.</w:t>
      </w:r>
    </w:p>
    <w:p w14:paraId="49A83299" w14:textId="2AEF6487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@Eras.= </w:t>
      </w:r>
      <w:r w:rsidRPr="007A2480">
        <w:rPr>
          <w:rFonts w:ascii="Times New Roman" w:hAnsi="Times New Roman" w:cs="Times New Roman"/>
          <w:sz w:val="24"/>
          <w:szCs w:val="24"/>
        </w:rPr>
        <w:t xml:space="preserve">Hei mihi ferro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caedi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verbis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excitari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potest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Et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igitur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Erasistrati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portio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O caput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magnae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quondam mentis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domicilium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oportuit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mundum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ruere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cecidisti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: ô lumina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r w:rsidRPr="007A2480">
        <w:rPr>
          <w:rFonts w:ascii="Times New Roman" w:hAnsi="Times New Roman" w:cs="Times New Roman"/>
          <w:i/>
          <w:sz w:val="24"/>
          <w:szCs w:val="24"/>
        </w:rPr>
        <w:t xml:space="preserve">quondam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fulgura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nunc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tenebrae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!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Dulces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oculi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spectauit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extinxit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hoc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scio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et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sepelietur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haec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ceruix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nisi in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sinu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54A9ED13" w14:textId="239A4C8A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A42330" w:rsidRPr="00A42330">
        <w:rPr>
          <w:rFonts w:ascii="Times New Roman" w:hAnsi="Times New Roman" w:cs="Times New Roman"/>
          <w:smallCaps/>
          <w:sz w:val="24"/>
          <w:szCs w:val="24"/>
        </w:rPr>
        <w:t xml:space="preserve">@Dvrias.=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Hermenigilde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postremum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alloquere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manda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praecipe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solebas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: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totus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mihi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occidisti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Quis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amplexibus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eripiet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Diuidam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solus ego cum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morte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auara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totum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Hermenigildum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rapit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inuicta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amorem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meum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vincit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Certè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vitam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exhauriet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[93]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tibi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extremos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spiritus cum anima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inspirabo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Suscipe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me princeps optime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atque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suauissime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noli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mortuus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contemnere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viuus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sanctissimè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dilexeras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misceam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spiritum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misceam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cineres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non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onerosa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manibus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accedam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sarcina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15F8D569" w14:textId="58FEFC89" w:rsidR="009C4746" w:rsidRPr="007A2480" w:rsidRDefault="00F44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ab/>
      </w:r>
      <w:r w:rsidR="007A2480" w:rsidRPr="007A2480">
        <w:rPr>
          <w:rFonts w:ascii="Times New Roman" w:hAnsi="Times New Roman" w:cs="Times New Roman"/>
          <w:smallCaps/>
          <w:sz w:val="24"/>
          <w:szCs w:val="24"/>
        </w:rPr>
        <w:t xml:space="preserve">@Levig.=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Efferte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efferte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corpus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sanctissimum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dignas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Rege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martyre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exequias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sz w:val="24"/>
          <w:szCs w:val="24"/>
        </w:rPr>
        <w:t>instauremus</w:t>
      </w:r>
      <w:proofErr w:type="spellEnd"/>
      <w:r w:rsidRPr="007A2480">
        <w:rPr>
          <w:rFonts w:ascii="Times New Roman" w:hAnsi="Times New Roman" w:cs="Times New Roman"/>
          <w:sz w:val="24"/>
          <w:szCs w:val="24"/>
        </w:rPr>
        <w:t>.</w:t>
      </w:r>
    </w:p>
    <w:p w14:paraId="061FD904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D526F4" w14:textId="77777777" w:rsidR="009C4746" w:rsidRPr="007A2480" w:rsidRDefault="00F440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PROSPHONETICON.</w:t>
      </w:r>
    </w:p>
    <w:p w14:paraId="22441078" w14:textId="77777777" w:rsidR="009C4746" w:rsidRPr="007A2480" w:rsidRDefault="009C47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89D6B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Sacer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ad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Superos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iuuenis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quà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curribus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altis</w:t>
      </w:r>
      <w:proofErr w:type="spellEnd"/>
    </w:p>
    <w:p w14:paraId="1EFBD2D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Consurgit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mixta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potentibus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astris</w:t>
      </w:r>
      <w:proofErr w:type="spellEnd"/>
    </w:p>
    <w:p w14:paraId="3DD421BA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Sub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pedibus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calcat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curuatas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fornice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nubes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0E1EA913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Impar terra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fuit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tantis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virtutibus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 impar</w:t>
      </w:r>
    </w:p>
    <w:p w14:paraId="494902D6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Terrarum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imperium,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lucida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templa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10FEA9C8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circumtextum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stellis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diadema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manebat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14C40F90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Fortunate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puer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coeli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quacunque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receptus</w:t>
      </w:r>
    </w:p>
    <w:p w14:paraId="4095B9B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Parte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micas,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tantùm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placidis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caput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exere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terris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,</w:t>
      </w:r>
    </w:p>
    <w:p w14:paraId="4B036ADD" w14:textId="77777777" w:rsidR="009C4746" w:rsidRPr="007A2480" w:rsidRDefault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Tu tristes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canos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miseri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solare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parentis,</w:t>
      </w:r>
    </w:p>
    <w:p w14:paraId="5D278D01" w14:textId="77777777" w:rsidR="009C4746" w:rsidRPr="007A2480" w:rsidRDefault="00F4404A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7A2480">
        <w:rPr>
          <w:rFonts w:ascii="Times New Roman" w:hAnsi="Times New Roman" w:cs="Times New Roman"/>
          <w:i/>
          <w:sz w:val="24"/>
          <w:szCs w:val="24"/>
        </w:rPr>
        <w:t xml:space="preserve">Et fac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orbatae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sidus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venerabile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A2480">
        <w:rPr>
          <w:rFonts w:ascii="Times New Roman" w:hAnsi="Times New Roman" w:cs="Times New Roman"/>
          <w:i/>
          <w:sz w:val="24"/>
          <w:szCs w:val="24"/>
        </w:rPr>
        <w:t>genti</w:t>
      </w:r>
      <w:proofErr w:type="spellEnd"/>
      <w:r w:rsidRPr="007A2480">
        <w:rPr>
          <w:rFonts w:ascii="Times New Roman" w:hAnsi="Times New Roman" w:cs="Times New Roman"/>
          <w:i/>
          <w:sz w:val="24"/>
          <w:szCs w:val="24"/>
        </w:rPr>
        <w:t>.</w:t>
      </w:r>
    </w:p>
    <w:p w14:paraId="33439270" w14:textId="77777777" w:rsidR="00F4404A" w:rsidRPr="007A2480" w:rsidRDefault="00F4404A">
      <w:pPr>
        <w:spacing w:after="0"/>
        <w:rPr>
          <w:rFonts w:ascii="Times New Roman" w:hAnsi="Times New Roman" w:cs="Times New Roman"/>
          <w:iCs/>
          <w:sz w:val="24"/>
          <w:szCs w:val="24"/>
        </w:rPr>
      </w:pPr>
    </w:p>
    <w:p w14:paraId="6AE572EE" w14:textId="7C2C6440" w:rsidR="00F4404A" w:rsidRPr="007A2480" w:rsidRDefault="00F4404A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7A2480">
        <w:rPr>
          <w:rFonts w:ascii="Times New Roman" w:hAnsi="Times New Roman" w:cs="Times New Roman"/>
          <w:iCs/>
          <w:sz w:val="24"/>
          <w:szCs w:val="24"/>
        </w:rPr>
        <w:t>/back/</w:t>
      </w:r>
    </w:p>
    <w:p w14:paraId="51594EB5" w14:textId="77777777" w:rsidR="009C4746" w:rsidRPr="007A2480" w:rsidRDefault="00F4404A" w:rsidP="00F440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480">
        <w:rPr>
          <w:rFonts w:ascii="Times New Roman" w:hAnsi="Times New Roman" w:cs="Times New Roman"/>
          <w:sz w:val="24"/>
          <w:szCs w:val="24"/>
        </w:rPr>
        <w:t>FINIS.</w:t>
      </w:r>
    </w:p>
    <w:sectPr w:rsidR="009C4746" w:rsidRPr="007A2480">
      <w:pgSz w:w="11906" w:h="16838"/>
      <w:pgMar w:top="1440" w:right="1440" w:bottom="1440" w:left="1440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46"/>
    <w:rsid w:val="0019192D"/>
    <w:rsid w:val="00204217"/>
    <w:rsid w:val="007A2480"/>
    <w:rsid w:val="009C4746"/>
    <w:rsid w:val="00A42330"/>
    <w:rsid w:val="00F4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A9152"/>
  <w15:docId w15:val="{5F637E7A-0350-4C9F-9F1A-2251A875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A3277"/>
    <w:pPr>
      <w:spacing w:after="20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tekstChar">
    <w:name w:val="Koptekst Char"/>
    <w:basedOn w:val="Standaardalinea-lettertype"/>
    <w:link w:val="Koptekst"/>
    <w:uiPriority w:val="99"/>
    <w:qFormat/>
    <w:rsid w:val="00841CD9"/>
  </w:style>
  <w:style w:type="character" w:customStyle="1" w:styleId="Kop1Char">
    <w:name w:val="Kop 1 Char"/>
    <w:basedOn w:val="Standaardalinea-lettertype"/>
    <w:link w:val="Kop1"/>
    <w:uiPriority w:val="9"/>
    <w:qFormat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qFormat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qFormat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qFormat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ndertitelChar">
    <w:name w:val="Ondertitel Char"/>
    <w:basedOn w:val="Standaardalinea-lettertype"/>
    <w:link w:val="Ondertitel"/>
    <w:uiPriority w:val="11"/>
    <w:qFormat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elChar">
    <w:name w:val="Titel Char"/>
    <w:basedOn w:val="Standaardalinea-lettertype"/>
    <w:link w:val="Titel"/>
    <w:uiPriority w:val="10"/>
    <w:qFormat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styleId="Nadruk">
    <w:name w:val="Emphasis"/>
    <w:basedOn w:val="Standaardalinea-lettertype"/>
    <w:uiPriority w:val="20"/>
    <w:qFormat/>
    <w:rsid w:val="00D1197D"/>
    <w:rPr>
      <w:i/>
      <w:iCs/>
    </w:rPr>
  </w:style>
  <w:style w:type="character" w:styleId="Hyperlink">
    <w:name w:val="Hyperlink"/>
    <w:basedOn w:val="Standaardalinea-lettertype"/>
    <w:uiPriority w:val="99"/>
    <w:unhideWhenUsed/>
    <w:rPr>
      <w:color w:val="0000FF" w:themeColor="hyperlink"/>
      <w:u w:val="single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Standaard"/>
    <w:qFormat/>
  </w:style>
  <w:style w:type="paragraph" w:styleId="Koptekst">
    <w:name w:val="header"/>
    <w:basedOn w:val="Standaard"/>
    <w:link w:val="KoptekstChar"/>
    <w:uiPriority w:val="99"/>
    <w:unhideWhenUsed/>
    <w:rsid w:val="00841CD9"/>
    <w:pPr>
      <w:tabs>
        <w:tab w:val="center" w:pos="4680"/>
        <w:tab w:val="right" w:pos="9360"/>
      </w:tabs>
    </w:pPr>
  </w:style>
  <w:style w:type="paragraph" w:styleId="Standaardinspringing">
    <w:name w:val="Normal Indent"/>
    <w:basedOn w:val="Standaard"/>
    <w:uiPriority w:val="99"/>
    <w:unhideWhenUsed/>
    <w:qFormat/>
    <w:rsid w:val="00841CD9"/>
    <w:pPr>
      <w:ind w:left="720"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841CD9"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customStyle="1" w:styleId="DocDefaults">
    <w:name w:val="DocDefaults"/>
    <w:qFormat/>
    <w:pPr>
      <w:spacing w:after="200" w:line="276" w:lineRule="auto"/>
    </w:pPr>
  </w:style>
  <w:style w:type="table" w:styleId="Tabelraster">
    <w:name w:val="Table Grid"/>
    <w:basedOn w:val="Standaardtabe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30</Pages>
  <Words>12059</Words>
  <Characters>66325</Characters>
  <Application>Microsoft Office Word</Application>
  <DocSecurity>0</DocSecurity>
  <Lines>552</Lines>
  <Paragraphs>156</Paragraphs>
  <ScaleCrop>false</ScaleCrop>
  <Company>KNAW</Company>
  <LinksUpToDate>false</LinksUpToDate>
  <CharactersWithSpaces>78228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Bloemendal</dc:creator>
  <dc:description/>
  <cp:lastModifiedBy>Jan Bloemendal</cp:lastModifiedBy>
  <cp:revision>3</cp:revision>
  <dcterms:created xsi:type="dcterms:W3CDTF">2025-10-01T17:30:00Z</dcterms:created>
  <dcterms:modified xsi:type="dcterms:W3CDTF">2025-10-01T17:41:00Z</dcterms:modified>
  <dc:language>en-US</dc:language>
</cp:coreProperties>
</file>